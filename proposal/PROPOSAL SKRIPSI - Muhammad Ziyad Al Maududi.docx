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4C725" w14:textId="77777777" w:rsidR="004A3089" w:rsidRDefault="008A0F6D">
      <w:pPr>
        <w:pStyle w:val="Title"/>
      </w:pPr>
      <w:bookmarkStart w:id="0" w:name="_Toc110714569"/>
      <w:bookmarkStart w:id="1" w:name="_Toc112258662"/>
      <w:bookmarkStart w:id="2" w:name="_Toc113887844"/>
      <w:bookmarkStart w:id="3" w:name="_Toc116053221"/>
      <w:bookmarkStart w:id="4" w:name="_Toc116053582"/>
      <w:r>
        <w:rPr>
          <w:lang w:val="en-US"/>
        </w:rPr>
        <w:t>PENGEMBANGAN APLIKASI PERANGKAT BERGERAK PANDUAN DAN RESEP MASAKAN UNTUK MAHASISWA BERBASIS ANDROID</w:t>
      </w:r>
      <w:bookmarkEnd w:id="0"/>
      <w:bookmarkEnd w:id="1"/>
      <w:bookmarkEnd w:id="2"/>
      <w:bookmarkEnd w:id="3"/>
      <w:bookmarkEnd w:id="4"/>
      <w:r>
        <w:t xml:space="preserve"> </w:t>
      </w:r>
    </w:p>
    <w:p w14:paraId="0F88E003" w14:textId="77777777" w:rsidR="004A3089" w:rsidRDefault="008A0F6D">
      <w:pPr>
        <w:pStyle w:val="AcademicLevel"/>
      </w:pPr>
      <w:r>
        <w:rPr>
          <w:lang w:val="en-US"/>
        </w:rPr>
        <w:t xml:space="preserve">PROPOSAL </w:t>
      </w:r>
      <w:r>
        <w:t>SKRIPSI</w:t>
      </w:r>
    </w:p>
    <w:p w14:paraId="11069973" w14:textId="77777777" w:rsidR="004A3089" w:rsidRDefault="004A3089">
      <w:pPr>
        <w:pStyle w:val="AcademicRequirement"/>
        <w:rPr>
          <w:rFonts w:eastAsia="Times New Roman"/>
          <w:lang w:eastAsia="ar-SA"/>
        </w:rPr>
      </w:pPr>
    </w:p>
    <w:p w14:paraId="453999C2" w14:textId="77777777" w:rsidR="004A3089" w:rsidRDefault="004A3089">
      <w:pPr>
        <w:pStyle w:val="AcademicRequirement"/>
        <w:rPr>
          <w:rFonts w:eastAsia="Times New Roman"/>
          <w:lang w:eastAsia="ar-SA"/>
        </w:rPr>
      </w:pPr>
    </w:p>
    <w:p w14:paraId="4DCC7E2B" w14:textId="77777777" w:rsidR="004A3089" w:rsidRDefault="004A3089">
      <w:pPr>
        <w:pStyle w:val="NormalCentered"/>
        <w:rPr>
          <w:lang w:val="fi-FI" w:eastAsia="ar-SA"/>
        </w:rPr>
      </w:pPr>
    </w:p>
    <w:p w14:paraId="39111788" w14:textId="77777777" w:rsidR="004A3089" w:rsidRDefault="008A0F6D">
      <w:pPr>
        <w:pStyle w:val="Author"/>
        <w:rPr>
          <w:lang w:eastAsia="ar-SA"/>
        </w:rPr>
      </w:pPr>
      <w:proofErr w:type="spellStart"/>
      <w:r>
        <w:rPr>
          <w:lang w:eastAsia="ar-SA"/>
        </w:rPr>
        <w:t>Disusun</w:t>
      </w:r>
      <w:proofErr w:type="spellEnd"/>
      <w:r>
        <w:rPr>
          <w:lang w:eastAsia="ar-SA"/>
        </w:rPr>
        <w:t xml:space="preserve"> </w:t>
      </w:r>
      <w:r>
        <w:rPr>
          <w:lang w:val="en-US" w:eastAsia="ar-SA"/>
        </w:rPr>
        <w:t>oleh</w:t>
      </w:r>
      <w:r>
        <w:rPr>
          <w:lang w:eastAsia="ar-SA"/>
        </w:rPr>
        <w:t>:</w:t>
      </w:r>
    </w:p>
    <w:p w14:paraId="5FC08310" w14:textId="77777777" w:rsidR="004A3089" w:rsidRDefault="008A0F6D">
      <w:pPr>
        <w:pStyle w:val="Author"/>
        <w:rPr>
          <w:lang w:val="id-ID" w:eastAsia="ar-SA"/>
        </w:rPr>
      </w:pPr>
      <w:r>
        <w:rPr>
          <w:lang w:val="id-ID" w:eastAsia="ar-SA"/>
        </w:rPr>
        <w:t>Muhammad Ziyad Al Maududi</w:t>
      </w:r>
    </w:p>
    <w:p w14:paraId="7770E1AA" w14:textId="77777777" w:rsidR="004A3089" w:rsidRDefault="008A0F6D">
      <w:pPr>
        <w:pStyle w:val="Author"/>
        <w:rPr>
          <w:b/>
          <w:lang w:val="fi-FI" w:eastAsia="ar-SA"/>
        </w:rPr>
      </w:pPr>
      <w:r>
        <w:rPr>
          <w:lang w:eastAsia="ar-SA"/>
        </w:rPr>
        <w:t>NIM</w:t>
      </w:r>
      <w:r>
        <w:rPr>
          <w:lang w:val="en-US" w:eastAsia="ar-SA"/>
        </w:rPr>
        <w:t>:</w:t>
      </w:r>
      <w:r>
        <w:rPr>
          <w:lang w:val="fi-FI" w:eastAsia="ar-SA"/>
        </w:rPr>
        <w:t xml:space="preserve"> 195150200111067</w:t>
      </w:r>
    </w:p>
    <w:p w14:paraId="408E2354" w14:textId="77777777" w:rsidR="004A3089" w:rsidRDefault="004A3089">
      <w:pPr>
        <w:pStyle w:val="Author"/>
        <w:rPr>
          <w:lang w:eastAsia="ar-SA"/>
        </w:rPr>
      </w:pPr>
    </w:p>
    <w:p w14:paraId="27EE2F00" w14:textId="77777777" w:rsidR="004A3089" w:rsidRDefault="004A3089">
      <w:pPr>
        <w:pStyle w:val="Author"/>
        <w:rPr>
          <w:lang w:eastAsia="ar-SA"/>
        </w:rPr>
      </w:pPr>
    </w:p>
    <w:p w14:paraId="778DD289" w14:textId="77777777" w:rsidR="004A3089" w:rsidRDefault="004A3089">
      <w:pPr>
        <w:pStyle w:val="Author"/>
        <w:rPr>
          <w:lang w:eastAsia="ar-SA"/>
        </w:rPr>
      </w:pPr>
    </w:p>
    <w:p w14:paraId="16D2D32C" w14:textId="77777777" w:rsidR="004A3089" w:rsidRDefault="004A3089">
      <w:pPr>
        <w:pStyle w:val="Author"/>
        <w:rPr>
          <w:lang w:eastAsia="ar-SA"/>
        </w:rPr>
      </w:pPr>
    </w:p>
    <w:p w14:paraId="30FC0D23" w14:textId="77777777" w:rsidR="004A3089" w:rsidRDefault="004A3089">
      <w:pPr>
        <w:pStyle w:val="Author"/>
        <w:rPr>
          <w:lang w:eastAsia="ar-SA"/>
        </w:rPr>
      </w:pPr>
    </w:p>
    <w:p w14:paraId="5090BC80" w14:textId="77777777" w:rsidR="004A3089" w:rsidRDefault="008A0F6D">
      <w:pPr>
        <w:pStyle w:val="NormalCentered"/>
        <w:rPr>
          <w:lang w:eastAsia="ar-SA"/>
        </w:rPr>
      </w:pPr>
      <w:r>
        <w:rPr>
          <w:noProof/>
          <w:lang w:val="en-US"/>
        </w:rPr>
        <w:drawing>
          <wp:inline distT="0" distB="0" distL="0" distR="0" wp14:anchorId="4E522357" wp14:editId="40228E3B">
            <wp:extent cx="1800225" cy="1800225"/>
            <wp:effectExtent l="0" t="0" r="9525" b="9525"/>
            <wp:docPr id="1" name="Picture 1" descr="LambangUB-Baru-Kecil.jpg"/>
            <wp:cNvGraphicFramePr/>
            <a:graphic xmlns:a="http://schemas.openxmlformats.org/drawingml/2006/main">
              <a:graphicData uri="http://schemas.openxmlformats.org/drawingml/2006/picture">
                <pic:pic xmlns:pic="http://schemas.openxmlformats.org/drawingml/2006/picture">
                  <pic:nvPicPr>
                    <pic:cNvPr id="1"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00225" cy="1800225"/>
                    </a:xfrm>
                    <a:prstGeom prst="rect">
                      <a:avLst/>
                    </a:prstGeom>
                    <a:noFill/>
                    <a:ln>
                      <a:noFill/>
                    </a:ln>
                  </pic:spPr>
                </pic:pic>
              </a:graphicData>
            </a:graphic>
          </wp:inline>
        </w:drawing>
      </w:r>
    </w:p>
    <w:p w14:paraId="5B9C4A99" w14:textId="77777777" w:rsidR="004A3089" w:rsidRDefault="004A3089">
      <w:pPr>
        <w:suppressAutoHyphens/>
        <w:spacing w:after="0" w:line="360" w:lineRule="auto"/>
        <w:jc w:val="center"/>
        <w:rPr>
          <w:rFonts w:eastAsia="Times New Roman" w:cs="Calibri"/>
          <w:sz w:val="28"/>
          <w:szCs w:val="28"/>
          <w:lang w:val="en-US" w:eastAsia="ar-SA"/>
        </w:rPr>
      </w:pPr>
    </w:p>
    <w:p w14:paraId="15E6B018" w14:textId="77777777" w:rsidR="004A3089" w:rsidRDefault="004A3089">
      <w:pPr>
        <w:suppressAutoHyphens/>
        <w:spacing w:after="0" w:line="360" w:lineRule="auto"/>
        <w:rPr>
          <w:rFonts w:eastAsia="Times New Roman" w:cs="Calibri"/>
          <w:sz w:val="28"/>
          <w:szCs w:val="28"/>
          <w:lang w:eastAsia="ar-SA"/>
        </w:rPr>
      </w:pPr>
    </w:p>
    <w:p w14:paraId="4DFE3A65" w14:textId="77777777" w:rsidR="004A3089" w:rsidRDefault="004A3089">
      <w:pPr>
        <w:suppressAutoHyphens/>
        <w:spacing w:after="0" w:line="360" w:lineRule="auto"/>
        <w:jc w:val="center"/>
        <w:rPr>
          <w:rFonts w:eastAsia="Times New Roman" w:cs="Calibri"/>
          <w:sz w:val="28"/>
          <w:szCs w:val="28"/>
          <w:lang w:eastAsia="ar-SA"/>
        </w:rPr>
      </w:pPr>
    </w:p>
    <w:p w14:paraId="2D131EF1" w14:textId="77777777" w:rsidR="004A3089" w:rsidRDefault="004A3089">
      <w:pPr>
        <w:pStyle w:val="Institution"/>
        <w:rPr>
          <w:lang w:val="en-US"/>
        </w:rPr>
      </w:pPr>
    </w:p>
    <w:p w14:paraId="5196CCC1" w14:textId="77777777" w:rsidR="004A3089" w:rsidRDefault="008A0F6D">
      <w:pPr>
        <w:pStyle w:val="Institution"/>
        <w:rPr>
          <w:lang w:val="en-US"/>
        </w:rPr>
      </w:pPr>
      <w:r>
        <w:rPr>
          <w:lang w:val="en-US"/>
        </w:rPr>
        <w:t>PROGRAM STUDI TEKNIK INFORMATIKA</w:t>
      </w:r>
    </w:p>
    <w:p w14:paraId="2139F3B6" w14:textId="77777777" w:rsidR="004A3089" w:rsidRDefault="008A0F6D">
      <w:pPr>
        <w:pStyle w:val="Institution"/>
      </w:pPr>
      <w:r>
        <w:rPr>
          <w:lang w:val="en-US"/>
        </w:rPr>
        <w:t xml:space="preserve">JURUSAN TEKNIK </w:t>
      </w:r>
      <w:r>
        <w:rPr>
          <w:lang w:val="en-US"/>
        </w:rPr>
        <w:t>INFORMATIKA</w:t>
      </w:r>
      <w:r>
        <w:t xml:space="preserve"> </w:t>
      </w:r>
    </w:p>
    <w:p w14:paraId="474760AA" w14:textId="77777777" w:rsidR="004A3089" w:rsidRDefault="008A0F6D">
      <w:pPr>
        <w:pStyle w:val="Institution"/>
        <w:rPr>
          <w:lang w:val="en-US"/>
        </w:rPr>
      </w:pPr>
      <w:r>
        <w:rPr>
          <w:lang w:val="en-US"/>
        </w:rPr>
        <w:t>FAKULTAS ILMU KOMPUTER</w:t>
      </w:r>
    </w:p>
    <w:p w14:paraId="1854218B" w14:textId="77777777" w:rsidR="004A3089" w:rsidRDefault="008A0F6D">
      <w:pPr>
        <w:pStyle w:val="Institution"/>
        <w:rPr>
          <w:lang w:val="en-US"/>
        </w:rPr>
      </w:pPr>
      <w:r>
        <w:t>UNIVERSITAS BRAWIJAYA</w:t>
      </w:r>
    </w:p>
    <w:p w14:paraId="6E97856B" w14:textId="77777777" w:rsidR="004A3089" w:rsidRDefault="008A0F6D">
      <w:pPr>
        <w:pStyle w:val="Institution"/>
        <w:rPr>
          <w:lang w:val="en-US"/>
        </w:rPr>
      </w:pPr>
      <w:r>
        <w:rPr>
          <w:lang w:val="en-US"/>
        </w:rPr>
        <w:t>MALANG</w:t>
      </w:r>
    </w:p>
    <w:p w14:paraId="45E6555A" w14:textId="77777777" w:rsidR="004A3089" w:rsidRDefault="008A0F6D">
      <w:pPr>
        <w:pStyle w:val="Institution"/>
        <w:rPr>
          <w:lang w:eastAsia="ar-SA"/>
        </w:rPr>
      </w:pPr>
      <w:r>
        <w:rPr>
          <w:lang w:eastAsia="ar-SA"/>
        </w:rPr>
        <w:t>2022</w:t>
      </w:r>
    </w:p>
    <w:p w14:paraId="306544B9" w14:textId="23BF291B" w:rsidR="004A3089" w:rsidRDefault="008A0F6D">
      <w:pPr>
        <w:pStyle w:val="DefaultHeading"/>
      </w:pPr>
      <w:bookmarkStart w:id="5" w:name="_Toc496077787"/>
      <w:bookmarkStart w:id="6" w:name="_Toc402485257"/>
      <w:bookmarkStart w:id="7" w:name="_Toc112258663"/>
      <w:bookmarkStart w:id="8" w:name="_Toc116053222"/>
      <w:bookmarkStart w:id="9" w:name="_Toc116053583"/>
      <w:r>
        <w:lastRenderedPageBreak/>
        <w:t>DAFTAR ISI</w:t>
      </w:r>
      <w:bookmarkEnd w:id="5"/>
      <w:bookmarkEnd w:id="6"/>
      <w:bookmarkEnd w:id="7"/>
      <w:bookmarkEnd w:id="8"/>
      <w:bookmarkEnd w:id="9"/>
    </w:p>
    <w:sdt>
      <w:sdtPr>
        <w:id w:val="998621705"/>
        <w:docPartObj>
          <w:docPartGallery w:val="Table of Contents"/>
          <w:docPartUnique/>
        </w:docPartObj>
      </w:sdtPr>
      <w:sdtEndPr>
        <w:rPr>
          <w:b/>
          <w:bCs/>
          <w:noProof/>
        </w:rPr>
      </w:sdtEndPr>
      <w:sdtContent>
        <w:p w14:paraId="4337C914" w14:textId="5072B4B2" w:rsidR="00770B35" w:rsidRDefault="00F4473E">
          <w:pPr>
            <w:pStyle w:val="TOC1"/>
            <w:rPr>
              <w:rFonts w:asciiTheme="minorHAnsi" w:eastAsiaTheme="minorEastAsia" w:hAnsiTheme="minorHAnsi" w:cstheme="minorBidi"/>
              <w:noProof/>
              <w:sz w:val="22"/>
              <w:lang w:val="en-ID" w:eastAsia="en-ID"/>
            </w:rPr>
          </w:pPr>
          <w:r>
            <w:fldChar w:fldCharType="begin"/>
          </w:r>
          <w:r>
            <w:instrText xml:space="preserve"> TOC \o "1-3" \h \z \u </w:instrText>
          </w:r>
          <w:r>
            <w:fldChar w:fldCharType="separate"/>
          </w:r>
          <w:hyperlink w:anchor="_Toc116053583" w:history="1">
            <w:r w:rsidR="00770B35" w:rsidRPr="00AF6E18">
              <w:rPr>
                <w:rStyle w:val="Hyperlink"/>
                <w:noProof/>
              </w:rPr>
              <w:t>DAFTAR ISI</w:t>
            </w:r>
            <w:r w:rsidR="00770B35">
              <w:rPr>
                <w:noProof/>
                <w:webHidden/>
              </w:rPr>
              <w:tab/>
            </w:r>
            <w:r w:rsidR="00770B35">
              <w:rPr>
                <w:noProof/>
                <w:webHidden/>
              </w:rPr>
              <w:fldChar w:fldCharType="begin"/>
            </w:r>
            <w:r w:rsidR="00770B35">
              <w:rPr>
                <w:noProof/>
                <w:webHidden/>
              </w:rPr>
              <w:instrText xml:space="preserve"> PAGEREF _Toc116053583 \h </w:instrText>
            </w:r>
            <w:r w:rsidR="00770B35">
              <w:rPr>
                <w:noProof/>
                <w:webHidden/>
              </w:rPr>
            </w:r>
            <w:r w:rsidR="00770B35">
              <w:rPr>
                <w:noProof/>
                <w:webHidden/>
              </w:rPr>
              <w:fldChar w:fldCharType="separate"/>
            </w:r>
            <w:r w:rsidR="00100890">
              <w:rPr>
                <w:noProof/>
                <w:webHidden/>
              </w:rPr>
              <w:t>ii</w:t>
            </w:r>
            <w:r w:rsidR="00770B35">
              <w:rPr>
                <w:noProof/>
                <w:webHidden/>
              </w:rPr>
              <w:fldChar w:fldCharType="end"/>
            </w:r>
          </w:hyperlink>
        </w:p>
        <w:p w14:paraId="4E29D8DC" w14:textId="4F6DA60E" w:rsidR="00770B35" w:rsidRDefault="00770B35">
          <w:pPr>
            <w:pStyle w:val="TOC1"/>
            <w:rPr>
              <w:rFonts w:asciiTheme="minorHAnsi" w:eastAsiaTheme="minorEastAsia" w:hAnsiTheme="minorHAnsi" w:cstheme="minorBidi"/>
              <w:noProof/>
              <w:sz w:val="22"/>
              <w:lang w:val="en-ID" w:eastAsia="en-ID"/>
            </w:rPr>
          </w:pPr>
          <w:hyperlink w:anchor="_Toc116053584" w:history="1">
            <w:r w:rsidRPr="00AF6E18">
              <w:rPr>
                <w:rStyle w:val="Hyperlink"/>
                <w:noProof/>
              </w:rPr>
              <w:t>DAFTAR TABEL</w:t>
            </w:r>
            <w:r>
              <w:rPr>
                <w:noProof/>
                <w:webHidden/>
              </w:rPr>
              <w:tab/>
            </w:r>
            <w:r>
              <w:rPr>
                <w:noProof/>
                <w:webHidden/>
              </w:rPr>
              <w:fldChar w:fldCharType="begin"/>
            </w:r>
            <w:r>
              <w:rPr>
                <w:noProof/>
                <w:webHidden/>
              </w:rPr>
              <w:instrText xml:space="preserve"> PAGEREF _Toc116053584 \h </w:instrText>
            </w:r>
            <w:r>
              <w:rPr>
                <w:noProof/>
                <w:webHidden/>
              </w:rPr>
            </w:r>
            <w:r>
              <w:rPr>
                <w:noProof/>
                <w:webHidden/>
              </w:rPr>
              <w:fldChar w:fldCharType="separate"/>
            </w:r>
            <w:r w:rsidR="00100890">
              <w:rPr>
                <w:noProof/>
                <w:webHidden/>
              </w:rPr>
              <w:t>iv</w:t>
            </w:r>
            <w:r>
              <w:rPr>
                <w:noProof/>
                <w:webHidden/>
              </w:rPr>
              <w:fldChar w:fldCharType="end"/>
            </w:r>
          </w:hyperlink>
        </w:p>
        <w:p w14:paraId="36714C89" w14:textId="54D8D71E" w:rsidR="00770B35" w:rsidRDefault="00770B35">
          <w:pPr>
            <w:pStyle w:val="TOC1"/>
            <w:rPr>
              <w:rFonts w:asciiTheme="minorHAnsi" w:eastAsiaTheme="minorEastAsia" w:hAnsiTheme="minorHAnsi" w:cstheme="minorBidi"/>
              <w:noProof/>
              <w:sz w:val="22"/>
              <w:lang w:val="en-ID" w:eastAsia="en-ID"/>
            </w:rPr>
          </w:pPr>
          <w:hyperlink w:anchor="_Toc116053585" w:history="1">
            <w:r w:rsidRPr="00AF6E18">
              <w:rPr>
                <w:rStyle w:val="Hyperlink"/>
                <w:noProof/>
              </w:rPr>
              <w:t>DAFTAR GAMBAR</w:t>
            </w:r>
            <w:r>
              <w:rPr>
                <w:noProof/>
                <w:webHidden/>
              </w:rPr>
              <w:tab/>
            </w:r>
            <w:r>
              <w:rPr>
                <w:noProof/>
                <w:webHidden/>
              </w:rPr>
              <w:fldChar w:fldCharType="begin"/>
            </w:r>
            <w:r>
              <w:rPr>
                <w:noProof/>
                <w:webHidden/>
              </w:rPr>
              <w:instrText xml:space="preserve"> PAGEREF _Toc116053585 \h </w:instrText>
            </w:r>
            <w:r>
              <w:rPr>
                <w:noProof/>
                <w:webHidden/>
              </w:rPr>
            </w:r>
            <w:r>
              <w:rPr>
                <w:noProof/>
                <w:webHidden/>
              </w:rPr>
              <w:fldChar w:fldCharType="separate"/>
            </w:r>
            <w:r w:rsidR="00100890">
              <w:rPr>
                <w:noProof/>
                <w:webHidden/>
              </w:rPr>
              <w:t>v</w:t>
            </w:r>
            <w:r>
              <w:rPr>
                <w:noProof/>
                <w:webHidden/>
              </w:rPr>
              <w:fldChar w:fldCharType="end"/>
            </w:r>
          </w:hyperlink>
        </w:p>
        <w:p w14:paraId="3391EABA" w14:textId="248CE849" w:rsidR="00770B35" w:rsidRDefault="00770B35">
          <w:pPr>
            <w:pStyle w:val="TOC1"/>
            <w:rPr>
              <w:rFonts w:asciiTheme="minorHAnsi" w:eastAsiaTheme="minorEastAsia" w:hAnsiTheme="minorHAnsi" w:cstheme="minorBidi"/>
              <w:noProof/>
              <w:sz w:val="22"/>
              <w:lang w:val="en-ID" w:eastAsia="en-ID"/>
            </w:rPr>
          </w:pPr>
          <w:hyperlink w:anchor="_Toc116053586" w:history="1">
            <w:r w:rsidRPr="00AF6E18">
              <w:rPr>
                <w:rStyle w:val="Hyperlink"/>
                <w:noProof/>
              </w:rPr>
              <w:t>DAFTAR LAMPIRAN</w:t>
            </w:r>
            <w:r>
              <w:rPr>
                <w:noProof/>
                <w:webHidden/>
              </w:rPr>
              <w:tab/>
            </w:r>
            <w:r>
              <w:rPr>
                <w:noProof/>
                <w:webHidden/>
              </w:rPr>
              <w:fldChar w:fldCharType="begin"/>
            </w:r>
            <w:r>
              <w:rPr>
                <w:noProof/>
                <w:webHidden/>
              </w:rPr>
              <w:instrText xml:space="preserve"> PAGEREF _Toc116053586 \h </w:instrText>
            </w:r>
            <w:r>
              <w:rPr>
                <w:noProof/>
                <w:webHidden/>
              </w:rPr>
            </w:r>
            <w:r>
              <w:rPr>
                <w:noProof/>
                <w:webHidden/>
              </w:rPr>
              <w:fldChar w:fldCharType="separate"/>
            </w:r>
            <w:r w:rsidR="00100890">
              <w:rPr>
                <w:noProof/>
                <w:webHidden/>
              </w:rPr>
              <w:t>vi</w:t>
            </w:r>
            <w:r>
              <w:rPr>
                <w:noProof/>
                <w:webHidden/>
              </w:rPr>
              <w:fldChar w:fldCharType="end"/>
            </w:r>
          </w:hyperlink>
        </w:p>
        <w:p w14:paraId="7FE6BBEE" w14:textId="4BF00D3E" w:rsidR="00770B35" w:rsidRDefault="00770B35">
          <w:pPr>
            <w:pStyle w:val="TOC1"/>
            <w:rPr>
              <w:rFonts w:asciiTheme="minorHAnsi" w:eastAsiaTheme="minorEastAsia" w:hAnsiTheme="minorHAnsi" w:cstheme="minorBidi"/>
              <w:noProof/>
              <w:sz w:val="22"/>
              <w:lang w:val="en-ID" w:eastAsia="en-ID"/>
            </w:rPr>
          </w:pPr>
          <w:hyperlink w:anchor="_Toc116053587" w:history="1">
            <w:r w:rsidRPr="00AF6E18">
              <w:rPr>
                <w:rStyle w:val="Hyperlink"/>
                <w:noProof/>
              </w:rPr>
              <w:t>BAB 1</w:t>
            </w:r>
            <w:r w:rsidRPr="00AF6E18">
              <w:rPr>
                <w:rStyle w:val="Hyperlink"/>
                <w:noProof/>
                <w:lang w:val="en-US"/>
              </w:rPr>
              <w:t xml:space="preserve"> PENDAHULUAN</w:t>
            </w:r>
            <w:r>
              <w:rPr>
                <w:noProof/>
                <w:webHidden/>
              </w:rPr>
              <w:tab/>
            </w:r>
            <w:r>
              <w:rPr>
                <w:noProof/>
                <w:webHidden/>
              </w:rPr>
              <w:fldChar w:fldCharType="begin"/>
            </w:r>
            <w:r>
              <w:rPr>
                <w:noProof/>
                <w:webHidden/>
              </w:rPr>
              <w:instrText xml:space="preserve"> PAGEREF _Toc116053587 \h </w:instrText>
            </w:r>
            <w:r>
              <w:rPr>
                <w:noProof/>
                <w:webHidden/>
              </w:rPr>
            </w:r>
            <w:r>
              <w:rPr>
                <w:noProof/>
                <w:webHidden/>
              </w:rPr>
              <w:fldChar w:fldCharType="separate"/>
            </w:r>
            <w:r w:rsidR="00100890">
              <w:rPr>
                <w:noProof/>
                <w:webHidden/>
              </w:rPr>
              <w:t>1</w:t>
            </w:r>
            <w:r>
              <w:rPr>
                <w:noProof/>
                <w:webHidden/>
              </w:rPr>
              <w:fldChar w:fldCharType="end"/>
            </w:r>
          </w:hyperlink>
        </w:p>
        <w:p w14:paraId="51C49BE9" w14:textId="4629BA9F" w:rsidR="00770B35" w:rsidRDefault="00770B35">
          <w:pPr>
            <w:pStyle w:val="TOC2"/>
            <w:rPr>
              <w:rFonts w:asciiTheme="minorHAnsi" w:eastAsiaTheme="minorEastAsia" w:hAnsiTheme="minorHAnsi" w:cstheme="minorBidi"/>
              <w:noProof/>
              <w:sz w:val="22"/>
              <w:lang w:val="en-ID" w:eastAsia="en-ID"/>
            </w:rPr>
          </w:pPr>
          <w:hyperlink w:anchor="_Toc116053588" w:history="1">
            <w:r w:rsidRPr="00AF6E18">
              <w:rPr>
                <w:rStyle w:val="Hyperlink"/>
                <w:noProof/>
              </w:rPr>
              <w:t xml:space="preserve">1.1 Latar </w:t>
            </w:r>
            <w:r w:rsidRPr="00AF6E18">
              <w:rPr>
                <w:rStyle w:val="Hyperlink"/>
                <w:noProof/>
                <w:lang w:val="en-US"/>
              </w:rPr>
              <w:t>B</w:t>
            </w:r>
            <w:r w:rsidRPr="00AF6E18">
              <w:rPr>
                <w:rStyle w:val="Hyperlink"/>
                <w:noProof/>
              </w:rPr>
              <w:t>elakang</w:t>
            </w:r>
            <w:r>
              <w:rPr>
                <w:noProof/>
                <w:webHidden/>
              </w:rPr>
              <w:tab/>
            </w:r>
            <w:r>
              <w:rPr>
                <w:noProof/>
                <w:webHidden/>
              </w:rPr>
              <w:fldChar w:fldCharType="begin"/>
            </w:r>
            <w:r>
              <w:rPr>
                <w:noProof/>
                <w:webHidden/>
              </w:rPr>
              <w:instrText xml:space="preserve"> PAGEREF _Toc116053588 \h </w:instrText>
            </w:r>
            <w:r>
              <w:rPr>
                <w:noProof/>
                <w:webHidden/>
              </w:rPr>
            </w:r>
            <w:r>
              <w:rPr>
                <w:noProof/>
                <w:webHidden/>
              </w:rPr>
              <w:fldChar w:fldCharType="separate"/>
            </w:r>
            <w:r w:rsidR="00100890">
              <w:rPr>
                <w:noProof/>
                <w:webHidden/>
              </w:rPr>
              <w:t>1</w:t>
            </w:r>
            <w:r>
              <w:rPr>
                <w:noProof/>
                <w:webHidden/>
              </w:rPr>
              <w:fldChar w:fldCharType="end"/>
            </w:r>
          </w:hyperlink>
        </w:p>
        <w:p w14:paraId="7E9E1C9F" w14:textId="169E0D13" w:rsidR="00770B35" w:rsidRDefault="00770B35">
          <w:pPr>
            <w:pStyle w:val="TOC2"/>
            <w:rPr>
              <w:rFonts w:asciiTheme="minorHAnsi" w:eastAsiaTheme="minorEastAsia" w:hAnsiTheme="minorHAnsi" w:cstheme="minorBidi"/>
              <w:noProof/>
              <w:sz w:val="22"/>
              <w:lang w:val="en-ID" w:eastAsia="en-ID"/>
            </w:rPr>
          </w:pPr>
          <w:hyperlink w:anchor="_Toc116053589" w:history="1">
            <w:r w:rsidRPr="00AF6E18">
              <w:rPr>
                <w:rStyle w:val="Hyperlink"/>
                <w:noProof/>
              </w:rPr>
              <w:t xml:space="preserve">1.2 Rumusan </w:t>
            </w:r>
            <w:r w:rsidRPr="00AF6E18">
              <w:rPr>
                <w:rStyle w:val="Hyperlink"/>
                <w:noProof/>
                <w:lang w:val="en-US"/>
              </w:rPr>
              <w:t>M</w:t>
            </w:r>
            <w:r w:rsidRPr="00AF6E18">
              <w:rPr>
                <w:rStyle w:val="Hyperlink"/>
                <w:noProof/>
              </w:rPr>
              <w:t>asalah</w:t>
            </w:r>
            <w:r>
              <w:rPr>
                <w:noProof/>
                <w:webHidden/>
              </w:rPr>
              <w:tab/>
            </w:r>
            <w:r>
              <w:rPr>
                <w:noProof/>
                <w:webHidden/>
              </w:rPr>
              <w:fldChar w:fldCharType="begin"/>
            </w:r>
            <w:r>
              <w:rPr>
                <w:noProof/>
                <w:webHidden/>
              </w:rPr>
              <w:instrText xml:space="preserve"> PAGEREF _Toc116053589 \h </w:instrText>
            </w:r>
            <w:r>
              <w:rPr>
                <w:noProof/>
                <w:webHidden/>
              </w:rPr>
            </w:r>
            <w:r>
              <w:rPr>
                <w:noProof/>
                <w:webHidden/>
              </w:rPr>
              <w:fldChar w:fldCharType="separate"/>
            </w:r>
            <w:r w:rsidR="00100890">
              <w:rPr>
                <w:noProof/>
                <w:webHidden/>
              </w:rPr>
              <w:t>3</w:t>
            </w:r>
            <w:r>
              <w:rPr>
                <w:noProof/>
                <w:webHidden/>
              </w:rPr>
              <w:fldChar w:fldCharType="end"/>
            </w:r>
          </w:hyperlink>
        </w:p>
        <w:p w14:paraId="12BCFDF2" w14:textId="63D884CC" w:rsidR="00770B35" w:rsidRDefault="00770B35">
          <w:pPr>
            <w:pStyle w:val="TOC2"/>
            <w:rPr>
              <w:rFonts w:asciiTheme="minorHAnsi" w:eastAsiaTheme="minorEastAsia" w:hAnsiTheme="minorHAnsi" w:cstheme="minorBidi"/>
              <w:noProof/>
              <w:sz w:val="22"/>
              <w:lang w:val="en-ID" w:eastAsia="en-ID"/>
            </w:rPr>
          </w:pPr>
          <w:hyperlink w:anchor="_Toc116053590" w:history="1">
            <w:r w:rsidRPr="00AF6E18">
              <w:rPr>
                <w:rStyle w:val="Hyperlink"/>
                <w:noProof/>
              </w:rPr>
              <w:t>1.3 Tujuan</w:t>
            </w:r>
            <w:r>
              <w:rPr>
                <w:noProof/>
                <w:webHidden/>
              </w:rPr>
              <w:tab/>
            </w:r>
            <w:r>
              <w:rPr>
                <w:noProof/>
                <w:webHidden/>
              </w:rPr>
              <w:fldChar w:fldCharType="begin"/>
            </w:r>
            <w:r>
              <w:rPr>
                <w:noProof/>
                <w:webHidden/>
              </w:rPr>
              <w:instrText xml:space="preserve"> PAGEREF _Toc116053590 \h </w:instrText>
            </w:r>
            <w:r>
              <w:rPr>
                <w:noProof/>
                <w:webHidden/>
              </w:rPr>
            </w:r>
            <w:r>
              <w:rPr>
                <w:noProof/>
                <w:webHidden/>
              </w:rPr>
              <w:fldChar w:fldCharType="separate"/>
            </w:r>
            <w:r w:rsidR="00100890">
              <w:rPr>
                <w:noProof/>
                <w:webHidden/>
              </w:rPr>
              <w:t>3</w:t>
            </w:r>
            <w:r>
              <w:rPr>
                <w:noProof/>
                <w:webHidden/>
              </w:rPr>
              <w:fldChar w:fldCharType="end"/>
            </w:r>
          </w:hyperlink>
        </w:p>
        <w:p w14:paraId="7766DBE4" w14:textId="26C299A6" w:rsidR="00770B35" w:rsidRDefault="00770B35">
          <w:pPr>
            <w:pStyle w:val="TOC2"/>
            <w:rPr>
              <w:rFonts w:asciiTheme="minorHAnsi" w:eastAsiaTheme="minorEastAsia" w:hAnsiTheme="minorHAnsi" w:cstheme="minorBidi"/>
              <w:noProof/>
              <w:sz w:val="22"/>
              <w:lang w:val="en-ID" w:eastAsia="en-ID"/>
            </w:rPr>
          </w:pPr>
          <w:hyperlink w:anchor="_Toc116053591" w:history="1">
            <w:r w:rsidRPr="00AF6E18">
              <w:rPr>
                <w:rStyle w:val="Hyperlink"/>
                <w:noProof/>
              </w:rPr>
              <w:t>1.4 Manfaat</w:t>
            </w:r>
            <w:r>
              <w:rPr>
                <w:noProof/>
                <w:webHidden/>
              </w:rPr>
              <w:tab/>
            </w:r>
            <w:r>
              <w:rPr>
                <w:noProof/>
                <w:webHidden/>
              </w:rPr>
              <w:fldChar w:fldCharType="begin"/>
            </w:r>
            <w:r>
              <w:rPr>
                <w:noProof/>
                <w:webHidden/>
              </w:rPr>
              <w:instrText xml:space="preserve"> PAGEREF _Toc116053591 \h </w:instrText>
            </w:r>
            <w:r>
              <w:rPr>
                <w:noProof/>
                <w:webHidden/>
              </w:rPr>
            </w:r>
            <w:r>
              <w:rPr>
                <w:noProof/>
                <w:webHidden/>
              </w:rPr>
              <w:fldChar w:fldCharType="separate"/>
            </w:r>
            <w:r w:rsidR="00100890">
              <w:rPr>
                <w:noProof/>
                <w:webHidden/>
              </w:rPr>
              <w:t>3</w:t>
            </w:r>
            <w:r>
              <w:rPr>
                <w:noProof/>
                <w:webHidden/>
              </w:rPr>
              <w:fldChar w:fldCharType="end"/>
            </w:r>
          </w:hyperlink>
        </w:p>
        <w:p w14:paraId="400EB5C3" w14:textId="4FBDCBA9" w:rsidR="00770B35" w:rsidRDefault="00770B35">
          <w:pPr>
            <w:pStyle w:val="TOC2"/>
            <w:rPr>
              <w:rFonts w:asciiTheme="minorHAnsi" w:eastAsiaTheme="minorEastAsia" w:hAnsiTheme="minorHAnsi" w:cstheme="minorBidi"/>
              <w:noProof/>
              <w:sz w:val="22"/>
              <w:lang w:val="en-ID" w:eastAsia="en-ID"/>
            </w:rPr>
          </w:pPr>
          <w:hyperlink w:anchor="_Toc116053592" w:history="1">
            <w:r w:rsidRPr="00AF6E18">
              <w:rPr>
                <w:rStyle w:val="Hyperlink"/>
                <w:noProof/>
              </w:rPr>
              <w:t xml:space="preserve">1.5 Batasan </w:t>
            </w:r>
            <w:r w:rsidRPr="00AF6E18">
              <w:rPr>
                <w:rStyle w:val="Hyperlink"/>
                <w:noProof/>
                <w:lang w:val="en-US"/>
              </w:rPr>
              <w:t>M</w:t>
            </w:r>
            <w:r w:rsidRPr="00AF6E18">
              <w:rPr>
                <w:rStyle w:val="Hyperlink"/>
                <w:noProof/>
              </w:rPr>
              <w:t>asalah</w:t>
            </w:r>
            <w:r>
              <w:rPr>
                <w:noProof/>
                <w:webHidden/>
              </w:rPr>
              <w:tab/>
            </w:r>
            <w:r>
              <w:rPr>
                <w:noProof/>
                <w:webHidden/>
              </w:rPr>
              <w:fldChar w:fldCharType="begin"/>
            </w:r>
            <w:r>
              <w:rPr>
                <w:noProof/>
                <w:webHidden/>
              </w:rPr>
              <w:instrText xml:space="preserve"> PAGEREF _Toc116053592 \h </w:instrText>
            </w:r>
            <w:r>
              <w:rPr>
                <w:noProof/>
                <w:webHidden/>
              </w:rPr>
            </w:r>
            <w:r>
              <w:rPr>
                <w:noProof/>
                <w:webHidden/>
              </w:rPr>
              <w:fldChar w:fldCharType="separate"/>
            </w:r>
            <w:r w:rsidR="00100890">
              <w:rPr>
                <w:noProof/>
                <w:webHidden/>
              </w:rPr>
              <w:t>3</w:t>
            </w:r>
            <w:r>
              <w:rPr>
                <w:noProof/>
                <w:webHidden/>
              </w:rPr>
              <w:fldChar w:fldCharType="end"/>
            </w:r>
          </w:hyperlink>
        </w:p>
        <w:p w14:paraId="0F5FBE1A" w14:textId="51C4F422" w:rsidR="00770B35" w:rsidRDefault="00770B35">
          <w:pPr>
            <w:pStyle w:val="TOC2"/>
            <w:rPr>
              <w:rFonts w:asciiTheme="minorHAnsi" w:eastAsiaTheme="minorEastAsia" w:hAnsiTheme="minorHAnsi" w:cstheme="minorBidi"/>
              <w:noProof/>
              <w:sz w:val="22"/>
              <w:lang w:val="en-ID" w:eastAsia="en-ID"/>
            </w:rPr>
          </w:pPr>
          <w:hyperlink w:anchor="_Toc116053593" w:history="1">
            <w:r w:rsidRPr="00AF6E18">
              <w:rPr>
                <w:rStyle w:val="Hyperlink"/>
                <w:noProof/>
                <w:lang w:val="en-US"/>
              </w:rPr>
              <w:t>1.6 Sistematika Pembahasan</w:t>
            </w:r>
            <w:r>
              <w:rPr>
                <w:noProof/>
                <w:webHidden/>
              </w:rPr>
              <w:tab/>
            </w:r>
            <w:r>
              <w:rPr>
                <w:noProof/>
                <w:webHidden/>
              </w:rPr>
              <w:fldChar w:fldCharType="begin"/>
            </w:r>
            <w:r>
              <w:rPr>
                <w:noProof/>
                <w:webHidden/>
              </w:rPr>
              <w:instrText xml:space="preserve"> PAGEREF _Toc116053593 \h </w:instrText>
            </w:r>
            <w:r>
              <w:rPr>
                <w:noProof/>
                <w:webHidden/>
              </w:rPr>
            </w:r>
            <w:r>
              <w:rPr>
                <w:noProof/>
                <w:webHidden/>
              </w:rPr>
              <w:fldChar w:fldCharType="separate"/>
            </w:r>
            <w:r w:rsidR="00100890">
              <w:rPr>
                <w:noProof/>
                <w:webHidden/>
              </w:rPr>
              <w:t>4</w:t>
            </w:r>
            <w:r>
              <w:rPr>
                <w:noProof/>
                <w:webHidden/>
              </w:rPr>
              <w:fldChar w:fldCharType="end"/>
            </w:r>
          </w:hyperlink>
        </w:p>
        <w:p w14:paraId="670CB120" w14:textId="435DBB30" w:rsidR="00770B35" w:rsidRDefault="00770B35">
          <w:pPr>
            <w:pStyle w:val="TOC1"/>
            <w:rPr>
              <w:rFonts w:asciiTheme="minorHAnsi" w:eastAsiaTheme="minorEastAsia" w:hAnsiTheme="minorHAnsi" w:cstheme="minorBidi"/>
              <w:noProof/>
              <w:sz w:val="22"/>
              <w:lang w:val="en-ID" w:eastAsia="en-ID"/>
            </w:rPr>
          </w:pPr>
          <w:hyperlink w:anchor="_Toc116053594" w:history="1">
            <w:r w:rsidRPr="00AF6E18">
              <w:rPr>
                <w:rStyle w:val="Hyperlink"/>
                <w:noProof/>
                <w:lang w:val="en-US"/>
              </w:rPr>
              <w:t>BAB 2 LANDASAN KEPUSTAKAAN</w:t>
            </w:r>
            <w:r>
              <w:rPr>
                <w:noProof/>
                <w:webHidden/>
              </w:rPr>
              <w:tab/>
            </w:r>
            <w:r>
              <w:rPr>
                <w:noProof/>
                <w:webHidden/>
              </w:rPr>
              <w:fldChar w:fldCharType="begin"/>
            </w:r>
            <w:r>
              <w:rPr>
                <w:noProof/>
                <w:webHidden/>
              </w:rPr>
              <w:instrText xml:space="preserve"> PAGEREF _Toc116053594 \h </w:instrText>
            </w:r>
            <w:r>
              <w:rPr>
                <w:noProof/>
                <w:webHidden/>
              </w:rPr>
            </w:r>
            <w:r>
              <w:rPr>
                <w:noProof/>
                <w:webHidden/>
              </w:rPr>
              <w:fldChar w:fldCharType="separate"/>
            </w:r>
            <w:r w:rsidR="00100890">
              <w:rPr>
                <w:noProof/>
                <w:webHidden/>
              </w:rPr>
              <w:t>5</w:t>
            </w:r>
            <w:r>
              <w:rPr>
                <w:noProof/>
                <w:webHidden/>
              </w:rPr>
              <w:fldChar w:fldCharType="end"/>
            </w:r>
          </w:hyperlink>
        </w:p>
        <w:p w14:paraId="6CF415FA" w14:textId="066935D3" w:rsidR="00770B35" w:rsidRDefault="00770B35">
          <w:pPr>
            <w:pStyle w:val="TOC2"/>
            <w:rPr>
              <w:rFonts w:asciiTheme="minorHAnsi" w:eastAsiaTheme="minorEastAsia" w:hAnsiTheme="minorHAnsi" w:cstheme="minorBidi"/>
              <w:noProof/>
              <w:sz w:val="22"/>
              <w:lang w:val="en-ID" w:eastAsia="en-ID"/>
            </w:rPr>
          </w:pPr>
          <w:hyperlink w:anchor="_Toc116053595" w:history="1">
            <w:r w:rsidRPr="00AF6E18">
              <w:rPr>
                <w:rStyle w:val="Hyperlink"/>
                <w:noProof/>
              </w:rPr>
              <w:t>2.1 Kajian Pustaka</w:t>
            </w:r>
            <w:r>
              <w:rPr>
                <w:noProof/>
                <w:webHidden/>
              </w:rPr>
              <w:tab/>
            </w:r>
            <w:r>
              <w:rPr>
                <w:noProof/>
                <w:webHidden/>
              </w:rPr>
              <w:fldChar w:fldCharType="begin"/>
            </w:r>
            <w:r>
              <w:rPr>
                <w:noProof/>
                <w:webHidden/>
              </w:rPr>
              <w:instrText xml:space="preserve"> PAGEREF _Toc116053595 \h </w:instrText>
            </w:r>
            <w:r>
              <w:rPr>
                <w:noProof/>
                <w:webHidden/>
              </w:rPr>
            </w:r>
            <w:r>
              <w:rPr>
                <w:noProof/>
                <w:webHidden/>
              </w:rPr>
              <w:fldChar w:fldCharType="separate"/>
            </w:r>
            <w:r w:rsidR="00100890">
              <w:rPr>
                <w:noProof/>
                <w:webHidden/>
              </w:rPr>
              <w:t>5</w:t>
            </w:r>
            <w:r>
              <w:rPr>
                <w:noProof/>
                <w:webHidden/>
              </w:rPr>
              <w:fldChar w:fldCharType="end"/>
            </w:r>
          </w:hyperlink>
        </w:p>
        <w:p w14:paraId="6AFC1399" w14:textId="4D94B05A" w:rsidR="00770B35" w:rsidRDefault="00770B35">
          <w:pPr>
            <w:pStyle w:val="TOC2"/>
            <w:rPr>
              <w:rFonts w:asciiTheme="minorHAnsi" w:eastAsiaTheme="minorEastAsia" w:hAnsiTheme="minorHAnsi" w:cstheme="minorBidi"/>
              <w:noProof/>
              <w:sz w:val="22"/>
              <w:lang w:val="en-ID" w:eastAsia="en-ID"/>
            </w:rPr>
          </w:pPr>
          <w:hyperlink w:anchor="_Toc116053596" w:history="1">
            <w:r w:rsidRPr="00AF6E18">
              <w:rPr>
                <w:rStyle w:val="Hyperlink"/>
                <w:noProof/>
              </w:rPr>
              <w:t>2.2 Resep Masakan</w:t>
            </w:r>
            <w:r>
              <w:rPr>
                <w:noProof/>
                <w:webHidden/>
              </w:rPr>
              <w:tab/>
            </w:r>
            <w:r>
              <w:rPr>
                <w:noProof/>
                <w:webHidden/>
              </w:rPr>
              <w:fldChar w:fldCharType="begin"/>
            </w:r>
            <w:r>
              <w:rPr>
                <w:noProof/>
                <w:webHidden/>
              </w:rPr>
              <w:instrText xml:space="preserve"> PAGEREF _Toc116053596 \h </w:instrText>
            </w:r>
            <w:r>
              <w:rPr>
                <w:noProof/>
                <w:webHidden/>
              </w:rPr>
            </w:r>
            <w:r>
              <w:rPr>
                <w:noProof/>
                <w:webHidden/>
              </w:rPr>
              <w:fldChar w:fldCharType="separate"/>
            </w:r>
            <w:r w:rsidR="00100890">
              <w:rPr>
                <w:noProof/>
                <w:webHidden/>
              </w:rPr>
              <w:t>6</w:t>
            </w:r>
            <w:r>
              <w:rPr>
                <w:noProof/>
                <w:webHidden/>
              </w:rPr>
              <w:fldChar w:fldCharType="end"/>
            </w:r>
          </w:hyperlink>
        </w:p>
        <w:p w14:paraId="6388D77B" w14:textId="5A811A52" w:rsidR="00770B35" w:rsidRDefault="00770B35">
          <w:pPr>
            <w:pStyle w:val="TOC3"/>
            <w:rPr>
              <w:rFonts w:asciiTheme="minorHAnsi" w:eastAsiaTheme="minorEastAsia" w:hAnsiTheme="minorHAnsi" w:cstheme="minorBidi"/>
              <w:noProof/>
              <w:sz w:val="22"/>
              <w:lang w:val="en-ID" w:eastAsia="en-ID"/>
            </w:rPr>
          </w:pPr>
          <w:hyperlink w:anchor="_Toc116053597" w:history="1">
            <w:r w:rsidRPr="00AF6E18">
              <w:rPr>
                <w:rStyle w:val="Hyperlink"/>
                <w:noProof/>
              </w:rPr>
              <w:t>2.2.1 Resep Masakan untuk Mahasiswa</w:t>
            </w:r>
            <w:r>
              <w:rPr>
                <w:noProof/>
                <w:webHidden/>
              </w:rPr>
              <w:tab/>
            </w:r>
            <w:r>
              <w:rPr>
                <w:noProof/>
                <w:webHidden/>
              </w:rPr>
              <w:fldChar w:fldCharType="begin"/>
            </w:r>
            <w:r>
              <w:rPr>
                <w:noProof/>
                <w:webHidden/>
              </w:rPr>
              <w:instrText xml:space="preserve"> PAGEREF _Toc116053597 \h </w:instrText>
            </w:r>
            <w:r>
              <w:rPr>
                <w:noProof/>
                <w:webHidden/>
              </w:rPr>
            </w:r>
            <w:r>
              <w:rPr>
                <w:noProof/>
                <w:webHidden/>
              </w:rPr>
              <w:fldChar w:fldCharType="separate"/>
            </w:r>
            <w:r w:rsidR="00100890">
              <w:rPr>
                <w:noProof/>
                <w:webHidden/>
              </w:rPr>
              <w:t>6</w:t>
            </w:r>
            <w:r>
              <w:rPr>
                <w:noProof/>
                <w:webHidden/>
              </w:rPr>
              <w:fldChar w:fldCharType="end"/>
            </w:r>
          </w:hyperlink>
        </w:p>
        <w:p w14:paraId="13BF701D" w14:textId="77E4E6AB" w:rsidR="00770B35" w:rsidRDefault="00770B35">
          <w:pPr>
            <w:pStyle w:val="TOC2"/>
            <w:rPr>
              <w:rFonts w:asciiTheme="minorHAnsi" w:eastAsiaTheme="minorEastAsia" w:hAnsiTheme="minorHAnsi" w:cstheme="minorBidi"/>
              <w:noProof/>
              <w:sz w:val="22"/>
              <w:lang w:val="en-ID" w:eastAsia="en-ID"/>
            </w:rPr>
          </w:pPr>
          <w:hyperlink w:anchor="_Toc116053598" w:history="1">
            <w:r w:rsidRPr="00AF6E18">
              <w:rPr>
                <w:rStyle w:val="Hyperlink"/>
                <w:noProof/>
              </w:rPr>
              <w:t>2.3</w:t>
            </w:r>
            <w:r w:rsidRPr="00AF6E18">
              <w:rPr>
                <w:rStyle w:val="Hyperlink"/>
                <w:i/>
                <w:iCs/>
                <w:noProof/>
              </w:rPr>
              <w:t xml:space="preserve"> SDLC</w:t>
            </w:r>
            <w:r>
              <w:rPr>
                <w:noProof/>
                <w:webHidden/>
              </w:rPr>
              <w:tab/>
            </w:r>
            <w:r>
              <w:rPr>
                <w:noProof/>
                <w:webHidden/>
              </w:rPr>
              <w:fldChar w:fldCharType="begin"/>
            </w:r>
            <w:r>
              <w:rPr>
                <w:noProof/>
                <w:webHidden/>
              </w:rPr>
              <w:instrText xml:space="preserve"> PAGEREF _Toc116053598 \h </w:instrText>
            </w:r>
            <w:r>
              <w:rPr>
                <w:noProof/>
                <w:webHidden/>
              </w:rPr>
            </w:r>
            <w:r>
              <w:rPr>
                <w:noProof/>
                <w:webHidden/>
              </w:rPr>
              <w:fldChar w:fldCharType="separate"/>
            </w:r>
            <w:r w:rsidR="00100890">
              <w:rPr>
                <w:noProof/>
                <w:webHidden/>
              </w:rPr>
              <w:t>6</w:t>
            </w:r>
            <w:r>
              <w:rPr>
                <w:noProof/>
                <w:webHidden/>
              </w:rPr>
              <w:fldChar w:fldCharType="end"/>
            </w:r>
          </w:hyperlink>
        </w:p>
        <w:p w14:paraId="323CC7A0" w14:textId="6E9BB592" w:rsidR="00770B35" w:rsidRDefault="00770B35">
          <w:pPr>
            <w:pStyle w:val="TOC2"/>
            <w:rPr>
              <w:rFonts w:asciiTheme="minorHAnsi" w:eastAsiaTheme="minorEastAsia" w:hAnsiTheme="minorHAnsi" w:cstheme="minorBidi"/>
              <w:noProof/>
              <w:sz w:val="22"/>
              <w:lang w:val="en-ID" w:eastAsia="en-ID"/>
            </w:rPr>
          </w:pPr>
          <w:hyperlink w:anchor="_Toc116053599" w:history="1">
            <w:r w:rsidRPr="00AF6E18">
              <w:rPr>
                <w:rStyle w:val="Hyperlink"/>
                <w:noProof/>
              </w:rPr>
              <w:t>2.4</w:t>
            </w:r>
            <w:r w:rsidRPr="00AF6E18">
              <w:rPr>
                <w:rStyle w:val="Hyperlink"/>
                <w:i/>
                <w:iCs/>
                <w:noProof/>
              </w:rPr>
              <w:t xml:space="preserve"> Prototyping</w:t>
            </w:r>
            <w:r>
              <w:rPr>
                <w:noProof/>
                <w:webHidden/>
              </w:rPr>
              <w:tab/>
            </w:r>
            <w:r>
              <w:rPr>
                <w:noProof/>
                <w:webHidden/>
              </w:rPr>
              <w:fldChar w:fldCharType="begin"/>
            </w:r>
            <w:r>
              <w:rPr>
                <w:noProof/>
                <w:webHidden/>
              </w:rPr>
              <w:instrText xml:space="preserve"> PAGEREF _Toc116053599 \h </w:instrText>
            </w:r>
            <w:r>
              <w:rPr>
                <w:noProof/>
                <w:webHidden/>
              </w:rPr>
            </w:r>
            <w:r>
              <w:rPr>
                <w:noProof/>
                <w:webHidden/>
              </w:rPr>
              <w:fldChar w:fldCharType="separate"/>
            </w:r>
            <w:r w:rsidR="00100890">
              <w:rPr>
                <w:noProof/>
                <w:webHidden/>
              </w:rPr>
              <w:t>7</w:t>
            </w:r>
            <w:r>
              <w:rPr>
                <w:noProof/>
                <w:webHidden/>
              </w:rPr>
              <w:fldChar w:fldCharType="end"/>
            </w:r>
          </w:hyperlink>
        </w:p>
        <w:p w14:paraId="60C31CB7" w14:textId="77A608C2" w:rsidR="00770B35" w:rsidRDefault="00770B35">
          <w:pPr>
            <w:pStyle w:val="TOC2"/>
            <w:rPr>
              <w:rFonts w:asciiTheme="minorHAnsi" w:eastAsiaTheme="minorEastAsia" w:hAnsiTheme="minorHAnsi" w:cstheme="minorBidi"/>
              <w:noProof/>
              <w:sz w:val="22"/>
              <w:lang w:val="en-ID" w:eastAsia="en-ID"/>
            </w:rPr>
          </w:pPr>
          <w:hyperlink w:anchor="_Toc116053600" w:history="1">
            <w:r w:rsidRPr="00AF6E18">
              <w:rPr>
                <w:rStyle w:val="Hyperlink"/>
                <w:noProof/>
              </w:rPr>
              <w:t>2.5</w:t>
            </w:r>
            <w:r w:rsidRPr="00AF6E18">
              <w:rPr>
                <w:rStyle w:val="Hyperlink"/>
                <w:i/>
                <w:iCs/>
                <w:noProof/>
              </w:rPr>
              <w:t xml:space="preserve"> Personas</w:t>
            </w:r>
            <w:r>
              <w:rPr>
                <w:noProof/>
                <w:webHidden/>
              </w:rPr>
              <w:tab/>
            </w:r>
            <w:r>
              <w:rPr>
                <w:noProof/>
                <w:webHidden/>
              </w:rPr>
              <w:fldChar w:fldCharType="begin"/>
            </w:r>
            <w:r>
              <w:rPr>
                <w:noProof/>
                <w:webHidden/>
              </w:rPr>
              <w:instrText xml:space="preserve"> PAGEREF _Toc116053600 \h </w:instrText>
            </w:r>
            <w:r>
              <w:rPr>
                <w:noProof/>
                <w:webHidden/>
              </w:rPr>
            </w:r>
            <w:r>
              <w:rPr>
                <w:noProof/>
                <w:webHidden/>
              </w:rPr>
              <w:fldChar w:fldCharType="separate"/>
            </w:r>
            <w:r w:rsidR="00100890">
              <w:rPr>
                <w:noProof/>
                <w:webHidden/>
              </w:rPr>
              <w:t>8</w:t>
            </w:r>
            <w:r>
              <w:rPr>
                <w:noProof/>
                <w:webHidden/>
              </w:rPr>
              <w:fldChar w:fldCharType="end"/>
            </w:r>
          </w:hyperlink>
        </w:p>
        <w:p w14:paraId="38317F48" w14:textId="355157AE" w:rsidR="00770B35" w:rsidRDefault="00770B35">
          <w:pPr>
            <w:pStyle w:val="TOC2"/>
            <w:rPr>
              <w:rFonts w:asciiTheme="minorHAnsi" w:eastAsiaTheme="minorEastAsia" w:hAnsiTheme="minorHAnsi" w:cstheme="minorBidi"/>
              <w:noProof/>
              <w:sz w:val="22"/>
              <w:lang w:val="en-ID" w:eastAsia="en-ID"/>
            </w:rPr>
          </w:pPr>
          <w:hyperlink w:anchor="_Toc116053601" w:history="1">
            <w:r w:rsidRPr="00AF6E18">
              <w:rPr>
                <w:rStyle w:val="Hyperlink"/>
                <w:noProof/>
              </w:rPr>
              <w:t>2.6</w:t>
            </w:r>
            <w:r w:rsidRPr="00AF6E18">
              <w:rPr>
                <w:rStyle w:val="Hyperlink"/>
                <w:i/>
                <w:iCs/>
                <w:noProof/>
              </w:rPr>
              <w:t xml:space="preserve"> Scenarios</w:t>
            </w:r>
            <w:r>
              <w:rPr>
                <w:noProof/>
                <w:webHidden/>
              </w:rPr>
              <w:tab/>
            </w:r>
            <w:r>
              <w:rPr>
                <w:noProof/>
                <w:webHidden/>
              </w:rPr>
              <w:fldChar w:fldCharType="begin"/>
            </w:r>
            <w:r>
              <w:rPr>
                <w:noProof/>
                <w:webHidden/>
              </w:rPr>
              <w:instrText xml:space="preserve"> PAGEREF _Toc116053601 \h </w:instrText>
            </w:r>
            <w:r>
              <w:rPr>
                <w:noProof/>
                <w:webHidden/>
              </w:rPr>
            </w:r>
            <w:r>
              <w:rPr>
                <w:noProof/>
                <w:webHidden/>
              </w:rPr>
              <w:fldChar w:fldCharType="separate"/>
            </w:r>
            <w:r w:rsidR="00100890">
              <w:rPr>
                <w:noProof/>
                <w:webHidden/>
              </w:rPr>
              <w:t>10</w:t>
            </w:r>
            <w:r>
              <w:rPr>
                <w:noProof/>
                <w:webHidden/>
              </w:rPr>
              <w:fldChar w:fldCharType="end"/>
            </w:r>
          </w:hyperlink>
        </w:p>
        <w:p w14:paraId="5DECCF16" w14:textId="11D553C5" w:rsidR="00770B35" w:rsidRDefault="00770B35">
          <w:pPr>
            <w:pStyle w:val="TOC2"/>
            <w:rPr>
              <w:rFonts w:asciiTheme="minorHAnsi" w:eastAsiaTheme="minorEastAsia" w:hAnsiTheme="minorHAnsi" w:cstheme="minorBidi"/>
              <w:noProof/>
              <w:sz w:val="22"/>
              <w:lang w:val="en-ID" w:eastAsia="en-ID"/>
            </w:rPr>
          </w:pPr>
          <w:hyperlink w:anchor="_Toc116053602" w:history="1">
            <w:r w:rsidRPr="00AF6E18">
              <w:rPr>
                <w:rStyle w:val="Hyperlink"/>
                <w:noProof/>
              </w:rPr>
              <w:t>2.7</w:t>
            </w:r>
            <w:r w:rsidRPr="00AF6E18">
              <w:rPr>
                <w:rStyle w:val="Hyperlink"/>
                <w:i/>
                <w:iCs/>
                <w:noProof/>
              </w:rPr>
              <w:t xml:space="preserve"> User Stories</w:t>
            </w:r>
            <w:r>
              <w:rPr>
                <w:noProof/>
                <w:webHidden/>
              </w:rPr>
              <w:tab/>
            </w:r>
            <w:r>
              <w:rPr>
                <w:noProof/>
                <w:webHidden/>
              </w:rPr>
              <w:fldChar w:fldCharType="begin"/>
            </w:r>
            <w:r>
              <w:rPr>
                <w:noProof/>
                <w:webHidden/>
              </w:rPr>
              <w:instrText xml:space="preserve"> PAGEREF _Toc116053602 \h </w:instrText>
            </w:r>
            <w:r>
              <w:rPr>
                <w:noProof/>
                <w:webHidden/>
              </w:rPr>
            </w:r>
            <w:r>
              <w:rPr>
                <w:noProof/>
                <w:webHidden/>
              </w:rPr>
              <w:fldChar w:fldCharType="separate"/>
            </w:r>
            <w:r w:rsidR="00100890">
              <w:rPr>
                <w:noProof/>
                <w:webHidden/>
              </w:rPr>
              <w:t>11</w:t>
            </w:r>
            <w:r>
              <w:rPr>
                <w:noProof/>
                <w:webHidden/>
              </w:rPr>
              <w:fldChar w:fldCharType="end"/>
            </w:r>
          </w:hyperlink>
        </w:p>
        <w:p w14:paraId="60D16857" w14:textId="2A44304C" w:rsidR="00770B35" w:rsidRDefault="00770B35">
          <w:pPr>
            <w:pStyle w:val="TOC2"/>
            <w:rPr>
              <w:rFonts w:asciiTheme="minorHAnsi" w:eastAsiaTheme="minorEastAsia" w:hAnsiTheme="minorHAnsi" w:cstheme="minorBidi"/>
              <w:noProof/>
              <w:sz w:val="22"/>
              <w:lang w:val="en-ID" w:eastAsia="en-ID"/>
            </w:rPr>
          </w:pPr>
          <w:hyperlink w:anchor="_Toc116053603" w:history="1">
            <w:r w:rsidRPr="00AF6E18">
              <w:rPr>
                <w:rStyle w:val="Hyperlink"/>
                <w:noProof/>
              </w:rPr>
              <w:t>2.8</w:t>
            </w:r>
            <w:r w:rsidRPr="00AF6E18">
              <w:rPr>
                <w:rStyle w:val="Hyperlink"/>
                <w:i/>
                <w:iCs/>
                <w:noProof/>
              </w:rPr>
              <w:t xml:space="preserve"> Features</w:t>
            </w:r>
            <w:r>
              <w:rPr>
                <w:noProof/>
                <w:webHidden/>
              </w:rPr>
              <w:tab/>
            </w:r>
            <w:r>
              <w:rPr>
                <w:noProof/>
                <w:webHidden/>
              </w:rPr>
              <w:fldChar w:fldCharType="begin"/>
            </w:r>
            <w:r>
              <w:rPr>
                <w:noProof/>
                <w:webHidden/>
              </w:rPr>
              <w:instrText xml:space="preserve"> PAGEREF _Toc116053603 \h </w:instrText>
            </w:r>
            <w:r>
              <w:rPr>
                <w:noProof/>
                <w:webHidden/>
              </w:rPr>
            </w:r>
            <w:r>
              <w:rPr>
                <w:noProof/>
                <w:webHidden/>
              </w:rPr>
              <w:fldChar w:fldCharType="separate"/>
            </w:r>
            <w:r w:rsidR="00100890">
              <w:rPr>
                <w:noProof/>
                <w:webHidden/>
              </w:rPr>
              <w:t>12</w:t>
            </w:r>
            <w:r>
              <w:rPr>
                <w:noProof/>
                <w:webHidden/>
              </w:rPr>
              <w:fldChar w:fldCharType="end"/>
            </w:r>
          </w:hyperlink>
        </w:p>
        <w:p w14:paraId="5C9CBA47" w14:textId="622D8F5F" w:rsidR="00770B35" w:rsidRDefault="00770B35">
          <w:pPr>
            <w:pStyle w:val="TOC2"/>
            <w:rPr>
              <w:rFonts w:asciiTheme="minorHAnsi" w:eastAsiaTheme="minorEastAsia" w:hAnsiTheme="minorHAnsi" w:cstheme="minorBidi"/>
              <w:noProof/>
              <w:sz w:val="22"/>
              <w:lang w:val="en-ID" w:eastAsia="en-ID"/>
            </w:rPr>
          </w:pPr>
          <w:hyperlink w:anchor="_Toc116053604" w:history="1">
            <w:r w:rsidRPr="00AF6E18">
              <w:rPr>
                <w:rStyle w:val="Hyperlink"/>
                <w:noProof/>
              </w:rPr>
              <w:t>2.9 Aplikasi Perangkat Bergerak</w:t>
            </w:r>
            <w:r>
              <w:rPr>
                <w:noProof/>
                <w:webHidden/>
              </w:rPr>
              <w:tab/>
            </w:r>
            <w:r>
              <w:rPr>
                <w:noProof/>
                <w:webHidden/>
              </w:rPr>
              <w:fldChar w:fldCharType="begin"/>
            </w:r>
            <w:r>
              <w:rPr>
                <w:noProof/>
                <w:webHidden/>
              </w:rPr>
              <w:instrText xml:space="preserve"> PAGEREF _Toc116053604 \h </w:instrText>
            </w:r>
            <w:r>
              <w:rPr>
                <w:noProof/>
                <w:webHidden/>
              </w:rPr>
            </w:r>
            <w:r>
              <w:rPr>
                <w:noProof/>
                <w:webHidden/>
              </w:rPr>
              <w:fldChar w:fldCharType="separate"/>
            </w:r>
            <w:r w:rsidR="00100890">
              <w:rPr>
                <w:noProof/>
                <w:webHidden/>
              </w:rPr>
              <w:t>17</w:t>
            </w:r>
            <w:r>
              <w:rPr>
                <w:noProof/>
                <w:webHidden/>
              </w:rPr>
              <w:fldChar w:fldCharType="end"/>
            </w:r>
          </w:hyperlink>
        </w:p>
        <w:p w14:paraId="03A32C7C" w14:textId="64DAD8DA" w:rsidR="00770B35" w:rsidRDefault="00770B35">
          <w:pPr>
            <w:pStyle w:val="TOC2"/>
            <w:rPr>
              <w:rFonts w:asciiTheme="minorHAnsi" w:eastAsiaTheme="minorEastAsia" w:hAnsiTheme="minorHAnsi" w:cstheme="minorBidi"/>
              <w:noProof/>
              <w:sz w:val="22"/>
              <w:lang w:val="en-ID" w:eastAsia="en-ID"/>
            </w:rPr>
          </w:pPr>
          <w:hyperlink w:anchor="_Toc116053605" w:history="1">
            <w:r w:rsidRPr="00AF6E18">
              <w:rPr>
                <w:rStyle w:val="Hyperlink"/>
                <w:noProof/>
              </w:rPr>
              <w:t>2.10 Android</w:t>
            </w:r>
            <w:r>
              <w:rPr>
                <w:noProof/>
                <w:webHidden/>
              </w:rPr>
              <w:tab/>
            </w:r>
            <w:r>
              <w:rPr>
                <w:noProof/>
                <w:webHidden/>
              </w:rPr>
              <w:fldChar w:fldCharType="begin"/>
            </w:r>
            <w:r>
              <w:rPr>
                <w:noProof/>
                <w:webHidden/>
              </w:rPr>
              <w:instrText xml:space="preserve"> PAGEREF _Toc116053605 \h </w:instrText>
            </w:r>
            <w:r>
              <w:rPr>
                <w:noProof/>
                <w:webHidden/>
              </w:rPr>
            </w:r>
            <w:r>
              <w:rPr>
                <w:noProof/>
                <w:webHidden/>
              </w:rPr>
              <w:fldChar w:fldCharType="separate"/>
            </w:r>
            <w:r w:rsidR="00100890">
              <w:rPr>
                <w:noProof/>
                <w:webHidden/>
              </w:rPr>
              <w:t>17</w:t>
            </w:r>
            <w:r>
              <w:rPr>
                <w:noProof/>
                <w:webHidden/>
              </w:rPr>
              <w:fldChar w:fldCharType="end"/>
            </w:r>
          </w:hyperlink>
        </w:p>
        <w:p w14:paraId="25EE39BC" w14:textId="2B2FF3ED" w:rsidR="00770B35" w:rsidRDefault="00770B35">
          <w:pPr>
            <w:pStyle w:val="TOC2"/>
            <w:rPr>
              <w:rFonts w:asciiTheme="minorHAnsi" w:eastAsiaTheme="minorEastAsia" w:hAnsiTheme="minorHAnsi" w:cstheme="minorBidi"/>
              <w:noProof/>
              <w:sz w:val="22"/>
              <w:lang w:val="en-ID" w:eastAsia="en-ID"/>
            </w:rPr>
          </w:pPr>
          <w:hyperlink w:anchor="_Toc116053606" w:history="1">
            <w:r w:rsidRPr="00AF6E18">
              <w:rPr>
                <w:rStyle w:val="Hyperlink"/>
                <w:noProof/>
              </w:rPr>
              <w:t>2.11 Android Studio</w:t>
            </w:r>
            <w:r>
              <w:rPr>
                <w:noProof/>
                <w:webHidden/>
              </w:rPr>
              <w:tab/>
            </w:r>
            <w:r>
              <w:rPr>
                <w:noProof/>
                <w:webHidden/>
              </w:rPr>
              <w:fldChar w:fldCharType="begin"/>
            </w:r>
            <w:r>
              <w:rPr>
                <w:noProof/>
                <w:webHidden/>
              </w:rPr>
              <w:instrText xml:space="preserve"> PAGEREF _Toc116053606 \h </w:instrText>
            </w:r>
            <w:r>
              <w:rPr>
                <w:noProof/>
                <w:webHidden/>
              </w:rPr>
            </w:r>
            <w:r>
              <w:rPr>
                <w:noProof/>
                <w:webHidden/>
              </w:rPr>
              <w:fldChar w:fldCharType="separate"/>
            </w:r>
            <w:r w:rsidR="00100890">
              <w:rPr>
                <w:noProof/>
                <w:webHidden/>
              </w:rPr>
              <w:t>18</w:t>
            </w:r>
            <w:r>
              <w:rPr>
                <w:noProof/>
                <w:webHidden/>
              </w:rPr>
              <w:fldChar w:fldCharType="end"/>
            </w:r>
          </w:hyperlink>
        </w:p>
        <w:p w14:paraId="3F29ACFA" w14:textId="448C4925" w:rsidR="00770B35" w:rsidRDefault="00770B35">
          <w:pPr>
            <w:pStyle w:val="TOC2"/>
            <w:rPr>
              <w:rFonts w:asciiTheme="minorHAnsi" w:eastAsiaTheme="minorEastAsia" w:hAnsiTheme="minorHAnsi" w:cstheme="minorBidi"/>
              <w:noProof/>
              <w:sz w:val="22"/>
              <w:lang w:val="en-ID" w:eastAsia="en-ID"/>
            </w:rPr>
          </w:pPr>
          <w:hyperlink w:anchor="_Toc116053607" w:history="1">
            <w:r w:rsidRPr="00AF6E18">
              <w:rPr>
                <w:rStyle w:val="Hyperlink"/>
                <w:noProof/>
              </w:rPr>
              <w:t>2.12 Firebase</w:t>
            </w:r>
            <w:r>
              <w:rPr>
                <w:noProof/>
                <w:webHidden/>
              </w:rPr>
              <w:tab/>
            </w:r>
            <w:r>
              <w:rPr>
                <w:noProof/>
                <w:webHidden/>
              </w:rPr>
              <w:fldChar w:fldCharType="begin"/>
            </w:r>
            <w:r>
              <w:rPr>
                <w:noProof/>
                <w:webHidden/>
              </w:rPr>
              <w:instrText xml:space="preserve"> PAGEREF _Toc116053607 \h </w:instrText>
            </w:r>
            <w:r>
              <w:rPr>
                <w:noProof/>
                <w:webHidden/>
              </w:rPr>
            </w:r>
            <w:r>
              <w:rPr>
                <w:noProof/>
                <w:webHidden/>
              </w:rPr>
              <w:fldChar w:fldCharType="separate"/>
            </w:r>
            <w:r w:rsidR="00100890">
              <w:rPr>
                <w:noProof/>
                <w:webHidden/>
              </w:rPr>
              <w:t>18</w:t>
            </w:r>
            <w:r>
              <w:rPr>
                <w:noProof/>
                <w:webHidden/>
              </w:rPr>
              <w:fldChar w:fldCharType="end"/>
            </w:r>
          </w:hyperlink>
        </w:p>
        <w:p w14:paraId="3CDDB7D4" w14:textId="07EB3107" w:rsidR="00770B35" w:rsidRDefault="00770B35">
          <w:pPr>
            <w:pStyle w:val="TOC2"/>
            <w:rPr>
              <w:rFonts w:asciiTheme="minorHAnsi" w:eastAsiaTheme="minorEastAsia" w:hAnsiTheme="minorHAnsi" w:cstheme="minorBidi"/>
              <w:noProof/>
              <w:sz w:val="22"/>
              <w:lang w:val="en-ID" w:eastAsia="en-ID"/>
            </w:rPr>
          </w:pPr>
          <w:hyperlink w:anchor="_Toc116053608" w:history="1">
            <w:r w:rsidRPr="00AF6E18">
              <w:rPr>
                <w:rStyle w:val="Hyperlink"/>
                <w:noProof/>
              </w:rPr>
              <w:t>2.13 Arsitektur Pengembangan Aplikasi Android</w:t>
            </w:r>
            <w:r>
              <w:rPr>
                <w:noProof/>
                <w:webHidden/>
              </w:rPr>
              <w:tab/>
            </w:r>
            <w:r>
              <w:rPr>
                <w:noProof/>
                <w:webHidden/>
              </w:rPr>
              <w:fldChar w:fldCharType="begin"/>
            </w:r>
            <w:r>
              <w:rPr>
                <w:noProof/>
                <w:webHidden/>
              </w:rPr>
              <w:instrText xml:space="preserve"> PAGEREF _Toc116053608 \h </w:instrText>
            </w:r>
            <w:r>
              <w:rPr>
                <w:noProof/>
                <w:webHidden/>
              </w:rPr>
            </w:r>
            <w:r>
              <w:rPr>
                <w:noProof/>
                <w:webHidden/>
              </w:rPr>
              <w:fldChar w:fldCharType="separate"/>
            </w:r>
            <w:r w:rsidR="00100890">
              <w:rPr>
                <w:noProof/>
                <w:webHidden/>
              </w:rPr>
              <w:t>20</w:t>
            </w:r>
            <w:r>
              <w:rPr>
                <w:noProof/>
                <w:webHidden/>
              </w:rPr>
              <w:fldChar w:fldCharType="end"/>
            </w:r>
          </w:hyperlink>
        </w:p>
        <w:p w14:paraId="20E22505" w14:textId="656B1314" w:rsidR="00770B35" w:rsidRDefault="00770B35">
          <w:pPr>
            <w:pStyle w:val="TOC2"/>
            <w:rPr>
              <w:rFonts w:asciiTheme="minorHAnsi" w:eastAsiaTheme="minorEastAsia" w:hAnsiTheme="minorHAnsi" w:cstheme="minorBidi"/>
              <w:noProof/>
              <w:sz w:val="22"/>
              <w:lang w:val="en-ID" w:eastAsia="en-ID"/>
            </w:rPr>
          </w:pPr>
          <w:hyperlink w:anchor="_Toc116053609" w:history="1">
            <w:r w:rsidRPr="00AF6E18">
              <w:rPr>
                <w:rStyle w:val="Hyperlink"/>
                <w:noProof/>
              </w:rPr>
              <w:t>2.14 Pengujian Perangkat Lunak</w:t>
            </w:r>
            <w:r>
              <w:rPr>
                <w:noProof/>
                <w:webHidden/>
              </w:rPr>
              <w:tab/>
            </w:r>
            <w:r>
              <w:rPr>
                <w:noProof/>
                <w:webHidden/>
              </w:rPr>
              <w:fldChar w:fldCharType="begin"/>
            </w:r>
            <w:r>
              <w:rPr>
                <w:noProof/>
                <w:webHidden/>
              </w:rPr>
              <w:instrText xml:space="preserve"> PAGEREF _Toc116053609 \h </w:instrText>
            </w:r>
            <w:r>
              <w:rPr>
                <w:noProof/>
                <w:webHidden/>
              </w:rPr>
            </w:r>
            <w:r>
              <w:rPr>
                <w:noProof/>
                <w:webHidden/>
              </w:rPr>
              <w:fldChar w:fldCharType="separate"/>
            </w:r>
            <w:r w:rsidR="00100890">
              <w:rPr>
                <w:noProof/>
                <w:webHidden/>
              </w:rPr>
              <w:t>22</w:t>
            </w:r>
            <w:r>
              <w:rPr>
                <w:noProof/>
                <w:webHidden/>
              </w:rPr>
              <w:fldChar w:fldCharType="end"/>
            </w:r>
          </w:hyperlink>
        </w:p>
        <w:p w14:paraId="1EB304F7" w14:textId="28439966" w:rsidR="00770B35" w:rsidRDefault="00770B35">
          <w:pPr>
            <w:pStyle w:val="TOC3"/>
            <w:rPr>
              <w:rFonts w:asciiTheme="minorHAnsi" w:eastAsiaTheme="minorEastAsia" w:hAnsiTheme="minorHAnsi" w:cstheme="minorBidi"/>
              <w:noProof/>
              <w:sz w:val="22"/>
              <w:lang w:val="en-ID" w:eastAsia="en-ID"/>
            </w:rPr>
          </w:pPr>
          <w:hyperlink w:anchor="_Toc116053610" w:history="1">
            <w:r w:rsidRPr="00AF6E18">
              <w:rPr>
                <w:rStyle w:val="Hyperlink"/>
                <w:noProof/>
              </w:rPr>
              <w:t>2.14.1</w:t>
            </w:r>
            <w:r w:rsidRPr="00AF6E18">
              <w:rPr>
                <w:rStyle w:val="Hyperlink"/>
                <w:i/>
                <w:iCs/>
                <w:noProof/>
              </w:rPr>
              <w:t xml:space="preserve"> Black Box Testing</w:t>
            </w:r>
            <w:r>
              <w:rPr>
                <w:noProof/>
                <w:webHidden/>
              </w:rPr>
              <w:tab/>
            </w:r>
            <w:r>
              <w:rPr>
                <w:noProof/>
                <w:webHidden/>
              </w:rPr>
              <w:fldChar w:fldCharType="begin"/>
            </w:r>
            <w:r>
              <w:rPr>
                <w:noProof/>
                <w:webHidden/>
              </w:rPr>
              <w:instrText xml:space="preserve"> PAGEREF _Toc116053610 \h </w:instrText>
            </w:r>
            <w:r>
              <w:rPr>
                <w:noProof/>
                <w:webHidden/>
              </w:rPr>
            </w:r>
            <w:r>
              <w:rPr>
                <w:noProof/>
                <w:webHidden/>
              </w:rPr>
              <w:fldChar w:fldCharType="separate"/>
            </w:r>
            <w:r w:rsidR="00100890">
              <w:rPr>
                <w:noProof/>
                <w:webHidden/>
              </w:rPr>
              <w:t>22</w:t>
            </w:r>
            <w:r>
              <w:rPr>
                <w:noProof/>
                <w:webHidden/>
              </w:rPr>
              <w:fldChar w:fldCharType="end"/>
            </w:r>
          </w:hyperlink>
        </w:p>
        <w:p w14:paraId="54D22A88" w14:textId="4D957CB3" w:rsidR="00770B35" w:rsidRDefault="00770B35">
          <w:pPr>
            <w:pStyle w:val="TOC3"/>
            <w:rPr>
              <w:rFonts w:asciiTheme="minorHAnsi" w:eastAsiaTheme="minorEastAsia" w:hAnsiTheme="minorHAnsi" w:cstheme="minorBidi"/>
              <w:noProof/>
              <w:sz w:val="22"/>
              <w:lang w:val="en-ID" w:eastAsia="en-ID"/>
            </w:rPr>
          </w:pPr>
          <w:hyperlink w:anchor="_Toc116053611" w:history="1">
            <w:r w:rsidRPr="00AF6E18">
              <w:rPr>
                <w:rStyle w:val="Hyperlink"/>
                <w:noProof/>
              </w:rPr>
              <w:t>2.14.2</w:t>
            </w:r>
            <w:r w:rsidRPr="00AF6E18">
              <w:rPr>
                <w:rStyle w:val="Hyperlink"/>
                <w:i/>
                <w:iCs/>
                <w:noProof/>
              </w:rPr>
              <w:t xml:space="preserve"> Usability</w:t>
            </w:r>
            <w:r w:rsidRPr="00AF6E18">
              <w:rPr>
                <w:rStyle w:val="Hyperlink"/>
                <w:noProof/>
              </w:rPr>
              <w:t xml:space="preserve"> </w:t>
            </w:r>
            <w:r w:rsidRPr="00AF6E18">
              <w:rPr>
                <w:rStyle w:val="Hyperlink"/>
                <w:i/>
                <w:iCs/>
                <w:noProof/>
              </w:rPr>
              <w:t>Testing</w:t>
            </w:r>
            <w:r>
              <w:rPr>
                <w:noProof/>
                <w:webHidden/>
              </w:rPr>
              <w:tab/>
            </w:r>
            <w:r>
              <w:rPr>
                <w:noProof/>
                <w:webHidden/>
              </w:rPr>
              <w:fldChar w:fldCharType="begin"/>
            </w:r>
            <w:r>
              <w:rPr>
                <w:noProof/>
                <w:webHidden/>
              </w:rPr>
              <w:instrText xml:space="preserve"> PAGEREF _Toc116053611 \h </w:instrText>
            </w:r>
            <w:r>
              <w:rPr>
                <w:noProof/>
                <w:webHidden/>
              </w:rPr>
            </w:r>
            <w:r>
              <w:rPr>
                <w:noProof/>
                <w:webHidden/>
              </w:rPr>
              <w:fldChar w:fldCharType="separate"/>
            </w:r>
            <w:r w:rsidR="00100890">
              <w:rPr>
                <w:noProof/>
                <w:webHidden/>
              </w:rPr>
              <w:t>23</w:t>
            </w:r>
            <w:r>
              <w:rPr>
                <w:noProof/>
                <w:webHidden/>
              </w:rPr>
              <w:fldChar w:fldCharType="end"/>
            </w:r>
          </w:hyperlink>
        </w:p>
        <w:p w14:paraId="1DB68318" w14:textId="27298CE6" w:rsidR="00770B35" w:rsidRDefault="00770B35">
          <w:pPr>
            <w:pStyle w:val="TOC3"/>
            <w:rPr>
              <w:rFonts w:asciiTheme="minorHAnsi" w:eastAsiaTheme="minorEastAsia" w:hAnsiTheme="minorHAnsi" w:cstheme="minorBidi"/>
              <w:noProof/>
              <w:sz w:val="22"/>
              <w:lang w:val="en-ID" w:eastAsia="en-ID"/>
            </w:rPr>
          </w:pPr>
          <w:hyperlink w:anchor="_Toc116053612" w:history="1">
            <w:r w:rsidRPr="00AF6E18">
              <w:rPr>
                <w:rStyle w:val="Hyperlink"/>
                <w:noProof/>
              </w:rPr>
              <w:t>2.14.3</w:t>
            </w:r>
            <w:r w:rsidRPr="00AF6E18">
              <w:rPr>
                <w:rStyle w:val="Hyperlink"/>
                <w:i/>
                <w:iCs/>
                <w:noProof/>
              </w:rPr>
              <w:t xml:space="preserve"> Scenario-Based Testing</w:t>
            </w:r>
            <w:r>
              <w:rPr>
                <w:noProof/>
                <w:webHidden/>
              </w:rPr>
              <w:tab/>
            </w:r>
            <w:r>
              <w:rPr>
                <w:noProof/>
                <w:webHidden/>
              </w:rPr>
              <w:fldChar w:fldCharType="begin"/>
            </w:r>
            <w:r>
              <w:rPr>
                <w:noProof/>
                <w:webHidden/>
              </w:rPr>
              <w:instrText xml:space="preserve"> PAGEREF _Toc116053612 \h </w:instrText>
            </w:r>
            <w:r>
              <w:rPr>
                <w:noProof/>
                <w:webHidden/>
              </w:rPr>
            </w:r>
            <w:r>
              <w:rPr>
                <w:noProof/>
                <w:webHidden/>
              </w:rPr>
              <w:fldChar w:fldCharType="separate"/>
            </w:r>
            <w:r w:rsidR="00100890">
              <w:rPr>
                <w:noProof/>
                <w:webHidden/>
              </w:rPr>
              <w:t>23</w:t>
            </w:r>
            <w:r>
              <w:rPr>
                <w:noProof/>
                <w:webHidden/>
              </w:rPr>
              <w:fldChar w:fldCharType="end"/>
            </w:r>
          </w:hyperlink>
        </w:p>
        <w:p w14:paraId="7DCFE178" w14:textId="60339A09" w:rsidR="00770B35" w:rsidRDefault="00770B35">
          <w:pPr>
            <w:pStyle w:val="TOC1"/>
            <w:rPr>
              <w:rFonts w:asciiTheme="minorHAnsi" w:eastAsiaTheme="minorEastAsia" w:hAnsiTheme="minorHAnsi" w:cstheme="minorBidi"/>
              <w:noProof/>
              <w:sz w:val="22"/>
              <w:lang w:val="en-ID" w:eastAsia="en-ID"/>
            </w:rPr>
          </w:pPr>
          <w:hyperlink w:anchor="_Toc116053613" w:history="1">
            <w:r w:rsidRPr="00AF6E18">
              <w:rPr>
                <w:rStyle w:val="Hyperlink"/>
                <w:noProof/>
                <w:lang w:val="en-US"/>
              </w:rPr>
              <w:t>BAB 3 METODOLOGI</w:t>
            </w:r>
            <w:r>
              <w:rPr>
                <w:noProof/>
                <w:webHidden/>
              </w:rPr>
              <w:tab/>
            </w:r>
            <w:r>
              <w:rPr>
                <w:noProof/>
                <w:webHidden/>
              </w:rPr>
              <w:fldChar w:fldCharType="begin"/>
            </w:r>
            <w:r>
              <w:rPr>
                <w:noProof/>
                <w:webHidden/>
              </w:rPr>
              <w:instrText xml:space="preserve"> PAGEREF _Toc116053613 \h </w:instrText>
            </w:r>
            <w:r>
              <w:rPr>
                <w:noProof/>
                <w:webHidden/>
              </w:rPr>
            </w:r>
            <w:r>
              <w:rPr>
                <w:noProof/>
                <w:webHidden/>
              </w:rPr>
              <w:fldChar w:fldCharType="separate"/>
            </w:r>
            <w:r w:rsidR="00100890">
              <w:rPr>
                <w:noProof/>
                <w:webHidden/>
              </w:rPr>
              <w:t>25</w:t>
            </w:r>
            <w:r>
              <w:rPr>
                <w:noProof/>
                <w:webHidden/>
              </w:rPr>
              <w:fldChar w:fldCharType="end"/>
            </w:r>
          </w:hyperlink>
        </w:p>
        <w:p w14:paraId="2B09A9D0" w14:textId="14F86057" w:rsidR="00770B35" w:rsidRDefault="00770B35">
          <w:pPr>
            <w:pStyle w:val="TOC2"/>
            <w:rPr>
              <w:rFonts w:asciiTheme="minorHAnsi" w:eastAsiaTheme="minorEastAsia" w:hAnsiTheme="minorHAnsi" w:cstheme="minorBidi"/>
              <w:noProof/>
              <w:sz w:val="22"/>
              <w:lang w:val="en-ID" w:eastAsia="en-ID"/>
            </w:rPr>
          </w:pPr>
          <w:hyperlink w:anchor="_Toc116053614" w:history="1">
            <w:r w:rsidRPr="00AF6E18">
              <w:rPr>
                <w:rStyle w:val="Hyperlink"/>
                <w:noProof/>
              </w:rPr>
              <w:t>3.1 Tipe Penelitian</w:t>
            </w:r>
            <w:r>
              <w:rPr>
                <w:noProof/>
                <w:webHidden/>
              </w:rPr>
              <w:tab/>
            </w:r>
            <w:r>
              <w:rPr>
                <w:noProof/>
                <w:webHidden/>
              </w:rPr>
              <w:fldChar w:fldCharType="begin"/>
            </w:r>
            <w:r>
              <w:rPr>
                <w:noProof/>
                <w:webHidden/>
              </w:rPr>
              <w:instrText xml:space="preserve"> PAGEREF _Toc116053614 \h </w:instrText>
            </w:r>
            <w:r>
              <w:rPr>
                <w:noProof/>
                <w:webHidden/>
              </w:rPr>
            </w:r>
            <w:r>
              <w:rPr>
                <w:noProof/>
                <w:webHidden/>
              </w:rPr>
              <w:fldChar w:fldCharType="separate"/>
            </w:r>
            <w:r w:rsidR="00100890">
              <w:rPr>
                <w:noProof/>
                <w:webHidden/>
              </w:rPr>
              <w:t>25</w:t>
            </w:r>
            <w:r>
              <w:rPr>
                <w:noProof/>
                <w:webHidden/>
              </w:rPr>
              <w:fldChar w:fldCharType="end"/>
            </w:r>
          </w:hyperlink>
        </w:p>
        <w:p w14:paraId="2CC455B9" w14:textId="3F4ED2C7" w:rsidR="00770B35" w:rsidRDefault="00770B35">
          <w:pPr>
            <w:pStyle w:val="TOC2"/>
            <w:rPr>
              <w:rFonts w:asciiTheme="minorHAnsi" w:eastAsiaTheme="minorEastAsia" w:hAnsiTheme="minorHAnsi" w:cstheme="minorBidi"/>
              <w:noProof/>
              <w:sz w:val="22"/>
              <w:lang w:val="en-ID" w:eastAsia="en-ID"/>
            </w:rPr>
          </w:pPr>
          <w:hyperlink w:anchor="_Toc116053615" w:history="1">
            <w:r w:rsidRPr="00AF6E18">
              <w:rPr>
                <w:rStyle w:val="Hyperlink"/>
                <w:noProof/>
              </w:rPr>
              <w:t>3.2 Metode Penelitian</w:t>
            </w:r>
            <w:r>
              <w:rPr>
                <w:noProof/>
                <w:webHidden/>
              </w:rPr>
              <w:tab/>
            </w:r>
            <w:r>
              <w:rPr>
                <w:noProof/>
                <w:webHidden/>
              </w:rPr>
              <w:fldChar w:fldCharType="begin"/>
            </w:r>
            <w:r>
              <w:rPr>
                <w:noProof/>
                <w:webHidden/>
              </w:rPr>
              <w:instrText xml:space="preserve"> PAGEREF _Toc116053615 \h </w:instrText>
            </w:r>
            <w:r>
              <w:rPr>
                <w:noProof/>
                <w:webHidden/>
              </w:rPr>
            </w:r>
            <w:r>
              <w:rPr>
                <w:noProof/>
                <w:webHidden/>
              </w:rPr>
              <w:fldChar w:fldCharType="separate"/>
            </w:r>
            <w:r w:rsidR="00100890">
              <w:rPr>
                <w:noProof/>
                <w:webHidden/>
              </w:rPr>
              <w:t>25</w:t>
            </w:r>
            <w:r>
              <w:rPr>
                <w:noProof/>
                <w:webHidden/>
              </w:rPr>
              <w:fldChar w:fldCharType="end"/>
            </w:r>
          </w:hyperlink>
        </w:p>
        <w:p w14:paraId="031966CA" w14:textId="6409FC62" w:rsidR="00770B35" w:rsidRDefault="00770B35">
          <w:pPr>
            <w:pStyle w:val="TOC2"/>
            <w:rPr>
              <w:rFonts w:asciiTheme="minorHAnsi" w:eastAsiaTheme="minorEastAsia" w:hAnsiTheme="minorHAnsi" w:cstheme="minorBidi"/>
              <w:noProof/>
              <w:sz w:val="22"/>
              <w:lang w:val="en-ID" w:eastAsia="en-ID"/>
            </w:rPr>
          </w:pPr>
          <w:hyperlink w:anchor="_Toc116053616" w:history="1">
            <w:r w:rsidRPr="00AF6E18">
              <w:rPr>
                <w:rStyle w:val="Hyperlink"/>
                <w:noProof/>
              </w:rPr>
              <w:t>3.3 Subjek Penelitian</w:t>
            </w:r>
            <w:r>
              <w:rPr>
                <w:noProof/>
                <w:webHidden/>
              </w:rPr>
              <w:tab/>
            </w:r>
            <w:r>
              <w:rPr>
                <w:noProof/>
                <w:webHidden/>
              </w:rPr>
              <w:fldChar w:fldCharType="begin"/>
            </w:r>
            <w:r>
              <w:rPr>
                <w:noProof/>
                <w:webHidden/>
              </w:rPr>
              <w:instrText xml:space="preserve"> PAGEREF _Toc116053616 \h </w:instrText>
            </w:r>
            <w:r>
              <w:rPr>
                <w:noProof/>
                <w:webHidden/>
              </w:rPr>
            </w:r>
            <w:r>
              <w:rPr>
                <w:noProof/>
                <w:webHidden/>
              </w:rPr>
              <w:fldChar w:fldCharType="separate"/>
            </w:r>
            <w:r w:rsidR="00100890">
              <w:rPr>
                <w:noProof/>
                <w:webHidden/>
              </w:rPr>
              <w:t>27</w:t>
            </w:r>
            <w:r>
              <w:rPr>
                <w:noProof/>
                <w:webHidden/>
              </w:rPr>
              <w:fldChar w:fldCharType="end"/>
            </w:r>
          </w:hyperlink>
        </w:p>
        <w:p w14:paraId="0088F8ED" w14:textId="7B2ECC83" w:rsidR="00770B35" w:rsidRDefault="00770B35">
          <w:pPr>
            <w:pStyle w:val="TOC2"/>
            <w:rPr>
              <w:rFonts w:asciiTheme="minorHAnsi" w:eastAsiaTheme="minorEastAsia" w:hAnsiTheme="minorHAnsi" w:cstheme="minorBidi"/>
              <w:noProof/>
              <w:sz w:val="22"/>
              <w:lang w:val="en-ID" w:eastAsia="en-ID"/>
            </w:rPr>
          </w:pPr>
          <w:hyperlink w:anchor="_Toc116053617" w:history="1">
            <w:r w:rsidRPr="00AF6E18">
              <w:rPr>
                <w:rStyle w:val="Hyperlink"/>
                <w:noProof/>
              </w:rPr>
              <w:t>3.4 Lokasi Penelitian</w:t>
            </w:r>
            <w:r>
              <w:rPr>
                <w:noProof/>
                <w:webHidden/>
              </w:rPr>
              <w:tab/>
            </w:r>
            <w:r>
              <w:rPr>
                <w:noProof/>
                <w:webHidden/>
              </w:rPr>
              <w:fldChar w:fldCharType="begin"/>
            </w:r>
            <w:r>
              <w:rPr>
                <w:noProof/>
                <w:webHidden/>
              </w:rPr>
              <w:instrText xml:space="preserve"> PAGEREF _Toc116053617 \h </w:instrText>
            </w:r>
            <w:r>
              <w:rPr>
                <w:noProof/>
                <w:webHidden/>
              </w:rPr>
            </w:r>
            <w:r>
              <w:rPr>
                <w:noProof/>
                <w:webHidden/>
              </w:rPr>
              <w:fldChar w:fldCharType="separate"/>
            </w:r>
            <w:r w:rsidR="00100890">
              <w:rPr>
                <w:noProof/>
                <w:webHidden/>
              </w:rPr>
              <w:t>27</w:t>
            </w:r>
            <w:r>
              <w:rPr>
                <w:noProof/>
                <w:webHidden/>
              </w:rPr>
              <w:fldChar w:fldCharType="end"/>
            </w:r>
          </w:hyperlink>
        </w:p>
        <w:p w14:paraId="21C24FA7" w14:textId="42AE0FE1" w:rsidR="00770B35" w:rsidRDefault="00770B35">
          <w:pPr>
            <w:pStyle w:val="TOC2"/>
            <w:rPr>
              <w:rFonts w:asciiTheme="minorHAnsi" w:eastAsiaTheme="minorEastAsia" w:hAnsiTheme="minorHAnsi" w:cstheme="minorBidi"/>
              <w:noProof/>
              <w:sz w:val="22"/>
              <w:lang w:val="en-ID" w:eastAsia="en-ID"/>
            </w:rPr>
          </w:pPr>
          <w:hyperlink w:anchor="_Toc116053618" w:history="1">
            <w:r w:rsidRPr="00AF6E18">
              <w:rPr>
                <w:rStyle w:val="Hyperlink"/>
                <w:noProof/>
              </w:rPr>
              <w:t>3.5 Teknik Pengumpulan Data</w:t>
            </w:r>
            <w:r>
              <w:rPr>
                <w:noProof/>
                <w:webHidden/>
              </w:rPr>
              <w:tab/>
            </w:r>
            <w:r>
              <w:rPr>
                <w:noProof/>
                <w:webHidden/>
              </w:rPr>
              <w:fldChar w:fldCharType="begin"/>
            </w:r>
            <w:r>
              <w:rPr>
                <w:noProof/>
                <w:webHidden/>
              </w:rPr>
              <w:instrText xml:space="preserve"> PAGEREF _Toc116053618 \h </w:instrText>
            </w:r>
            <w:r>
              <w:rPr>
                <w:noProof/>
                <w:webHidden/>
              </w:rPr>
            </w:r>
            <w:r>
              <w:rPr>
                <w:noProof/>
                <w:webHidden/>
              </w:rPr>
              <w:fldChar w:fldCharType="separate"/>
            </w:r>
            <w:r w:rsidR="00100890">
              <w:rPr>
                <w:noProof/>
                <w:webHidden/>
              </w:rPr>
              <w:t>27</w:t>
            </w:r>
            <w:r>
              <w:rPr>
                <w:noProof/>
                <w:webHidden/>
              </w:rPr>
              <w:fldChar w:fldCharType="end"/>
            </w:r>
          </w:hyperlink>
        </w:p>
        <w:p w14:paraId="367682F1" w14:textId="6EB2B191" w:rsidR="00770B35" w:rsidRDefault="00770B35">
          <w:pPr>
            <w:pStyle w:val="TOC2"/>
            <w:rPr>
              <w:rFonts w:asciiTheme="minorHAnsi" w:eastAsiaTheme="minorEastAsia" w:hAnsiTheme="minorHAnsi" w:cstheme="minorBidi"/>
              <w:noProof/>
              <w:sz w:val="22"/>
              <w:lang w:val="en-ID" w:eastAsia="en-ID"/>
            </w:rPr>
          </w:pPr>
          <w:hyperlink w:anchor="_Toc116053619" w:history="1">
            <w:r w:rsidRPr="00AF6E18">
              <w:rPr>
                <w:rStyle w:val="Hyperlink"/>
                <w:noProof/>
                <w:lang w:val="en-US"/>
              </w:rPr>
              <w:t>3.6</w:t>
            </w:r>
            <w:r w:rsidRPr="00AF6E18">
              <w:rPr>
                <w:rStyle w:val="Hyperlink"/>
                <w:noProof/>
              </w:rPr>
              <w:t xml:space="preserve"> Peralatan Pendukung yang Digunakan</w:t>
            </w:r>
            <w:r>
              <w:rPr>
                <w:noProof/>
                <w:webHidden/>
              </w:rPr>
              <w:tab/>
            </w:r>
            <w:r>
              <w:rPr>
                <w:noProof/>
                <w:webHidden/>
              </w:rPr>
              <w:fldChar w:fldCharType="begin"/>
            </w:r>
            <w:r>
              <w:rPr>
                <w:noProof/>
                <w:webHidden/>
              </w:rPr>
              <w:instrText xml:space="preserve"> PAGEREF _Toc116053619 \h </w:instrText>
            </w:r>
            <w:r>
              <w:rPr>
                <w:noProof/>
                <w:webHidden/>
              </w:rPr>
            </w:r>
            <w:r>
              <w:rPr>
                <w:noProof/>
                <w:webHidden/>
              </w:rPr>
              <w:fldChar w:fldCharType="separate"/>
            </w:r>
            <w:r w:rsidR="00100890">
              <w:rPr>
                <w:noProof/>
                <w:webHidden/>
              </w:rPr>
              <w:t>27</w:t>
            </w:r>
            <w:r>
              <w:rPr>
                <w:noProof/>
                <w:webHidden/>
              </w:rPr>
              <w:fldChar w:fldCharType="end"/>
            </w:r>
          </w:hyperlink>
        </w:p>
        <w:p w14:paraId="7B8A36F8" w14:textId="047BF340" w:rsidR="00770B35" w:rsidRDefault="00770B35">
          <w:pPr>
            <w:pStyle w:val="TOC2"/>
            <w:rPr>
              <w:rFonts w:asciiTheme="minorHAnsi" w:eastAsiaTheme="minorEastAsia" w:hAnsiTheme="minorHAnsi" w:cstheme="minorBidi"/>
              <w:noProof/>
              <w:sz w:val="22"/>
              <w:lang w:val="en-ID" w:eastAsia="en-ID"/>
            </w:rPr>
          </w:pPr>
          <w:hyperlink w:anchor="_Toc116053620" w:history="1">
            <w:r w:rsidRPr="00AF6E18">
              <w:rPr>
                <w:rStyle w:val="Hyperlink"/>
                <w:noProof/>
              </w:rPr>
              <w:t>3.7 Metode Pengembangan</w:t>
            </w:r>
            <w:r>
              <w:rPr>
                <w:noProof/>
                <w:webHidden/>
              </w:rPr>
              <w:tab/>
            </w:r>
            <w:r>
              <w:rPr>
                <w:noProof/>
                <w:webHidden/>
              </w:rPr>
              <w:fldChar w:fldCharType="begin"/>
            </w:r>
            <w:r>
              <w:rPr>
                <w:noProof/>
                <w:webHidden/>
              </w:rPr>
              <w:instrText xml:space="preserve"> PAGEREF _Toc116053620 \h </w:instrText>
            </w:r>
            <w:r>
              <w:rPr>
                <w:noProof/>
                <w:webHidden/>
              </w:rPr>
            </w:r>
            <w:r>
              <w:rPr>
                <w:noProof/>
                <w:webHidden/>
              </w:rPr>
              <w:fldChar w:fldCharType="separate"/>
            </w:r>
            <w:r w:rsidR="00100890">
              <w:rPr>
                <w:noProof/>
                <w:webHidden/>
              </w:rPr>
              <w:t>27</w:t>
            </w:r>
            <w:r>
              <w:rPr>
                <w:noProof/>
                <w:webHidden/>
              </w:rPr>
              <w:fldChar w:fldCharType="end"/>
            </w:r>
          </w:hyperlink>
        </w:p>
        <w:p w14:paraId="006BC155" w14:textId="1615FCD3" w:rsidR="00770B35" w:rsidRDefault="00770B35">
          <w:pPr>
            <w:pStyle w:val="TOC3"/>
            <w:rPr>
              <w:rFonts w:asciiTheme="minorHAnsi" w:eastAsiaTheme="minorEastAsia" w:hAnsiTheme="minorHAnsi" w:cstheme="minorBidi"/>
              <w:noProof/>
              <w:sz w:val="22"/>
              <w:lang w:val="en-ID" w:eastAsia="en-ID"/>
            </w:rPr>
          </w:pPr>
          <w:hyperlink w:anchor="_Toc116053621" w:history="1">
            <w:r w:rsidRPr="00AF6E18">
              <w:rPr>
                <w:rStyle w:val="Hyperlink"/>
                <w:noProof/>
              </w:rPr>
              <w:t>3.7.1 Studi Literatur, Survey, Wawancara</w:t>
            </w:r>
            <w:r>
              <w:rPr>
                <w:noProof/>
                <w:webHidden/>
              </w:rPr>
              <w:tab/>
            </w:r>
            <w:r>
              <w:rPr>
                <w:noProof/>
                <w:webHidden/>
              </w:rPr>
              <w:fldChar w:fldCharType="begin"/>
            </w:r>
            <w:r>
              <w:rPr>
                <w:noProof/>
                <w:webHidden/>
              </w:rPr>
              <w:instrText xml:space="preserve"> PAGEREF _Toc116053621 \h </w:instrText>
            </w:r>
            <w:r>
              <w:rPr>
                <w:noProof/>
                <w:webHidden/>
              </w:rPr>
            </w:r>
            <w:r>
              <w:rPr>
                <w:noProof/>
                <w:webHidden/>
              </w:rPr>
              <w:fldChar w:fldCharType="separate"/>
            </w:r>
            <w:r w:rsidR="00100890">
              <w:rPr>
                <w:noProof/>
                <w:webHidden/>
              </w:rPr>
              <w:t>28</w:t>
            </w:r>
            <w:r>
              <w:rPr>
                <w:noProof/>
                <w:webHidden/>
              </w:rPr>
              <w:fldChar w:fldCharType="end"/>
            </w:r>
          </w:hyperlink>
        </w:p>
        <w:p w14:paraId="40E48975" w14:textId="2389D677" w:rsidR="00770B35" w:rsidRDefault="00770B35">
          <w:pPr>
            <w:pStyle w:val="TOC3"/>
            <w:rPr>
              <w:rFonts w:asciiTheme="minorHAnsi" w:eastAsiaTheme="minorEastAsia" w:hAnsiTheme="minorHAnsi" w:cstheme="minorBidi"/>
              <w:noProof/>
              <w:sz w:val="22"/>
              <w:lang w:val="en-ID" w:eastAsia="en-ID"/>
            </w:rPr>
          </w:pPr>
          <w:hyperlink w:anchor="_Toc116053622" w:history="1">
            <w:r w:rsidRPr="00AF6E18">
              <w:rPr>
                <w:rStyle w:val="Hyperlink"/>
                <w:noProof/>
              </w:rPr>
              <w:t>3.7.2 Analisis Kebutuhan</w:t>
            </w:r>
            <w:r>
              <w:rPr>
                <w:noProof/>
                <w:webHidden/>
              </w:rPr>
              <w:tab/>
            </w:r>
            <w:r>
              <w:rPr>
                <w:noProof/>
                <w:webHidden/>
              </w:rPr>
              <w:fldChar w:fldCharType="begin"/>
            </w:r>
            <w:r>
              <w:rPr>
                <w:noProof/>
                <w:webHidden/>
              </w:rPr>
              <w:instrText xml:space="preserve"> PAGEREF _Toc116053622 \h </w:instrText>
            </w:r>
            <w:r>
              <w:rPr>
                <w:noProof/>
                <w:webHidden/>
              </w:rPr>
            </w:r>
            <w:r>
              <w:rPr>
                <w:noProof/>
                <w:webHidden/>
              </w:rPr>
              <w:fldChar w:fldCharType="separate"/>
            </w:r>
            <w:r w:rsidR="00100890">
              <w:rPr>
                <w:noProof/>
                <w:webHidden/>
              </w:rPr>
              <w:t>28</w:t>
            </w:r>
            <w:r>
              <w:rPr>
                <w:noProof/>
                <w:webHidden/>
              </w:rPr>
              <w:fldChar w:fldCharType="end"/>
            </w:r>
          </w:hyperlink>
        </w:p>
        <w:p w14:paraId="1A7A3476" w14:textId="553B562B" w:rsidR="00770B35" w:rsidRDefault="00770B35">
          <w:pPr>
            <w:pStyle w:val="TOC3"/>
            <w:rPr>
              <w:rFonts w:asciiTheme="minorHAnsi" w:eastAsiaTheme="minorEastAsia" w:hAnsiTheme="minorHAnsi" w:cstheme="minorBidi"/>
              <w:noProof/>
              <w:sz w:val="22"/>
              <w:lang w:val="en-ID" w:eastAsia="en-ID"/>
            </w:rPr>
          </w:pPr>
          <w:hyperlink w:anchor="_Toc116053623" w:history="1">
            <w:r w:rsidRPr="00AF6E18">
              <w:rPr>
                <w:rStyle w:val="Hyperlink"/>
                <w:noProof/>
              </w:rPr>
              <w:t xml:space="preserve">3.7.3 Pengembangan </w:t>
            </w:r>
            <w:r w:rsidRPr="00AF6E18">
              <w:rPr>
                <w:rStyle w:val="Hyperlink"/>
                <w:i/>
                <w:iCs/>
                <w:noProof/>
              </w:rPr>
              <w:t>Prototype</w:t>
            </w:r>
            <w:r>
              <w:rPr>
                <w:noProof/>
                <w:webHidden/>
              </w:rPr>
              <w:tab/>
            </w:r>
            <w:r>
              <w:rPr>
                <w:noProof/>
                <w:webHidden/>
              </w:rPr>
              <w:fldChar w:fldCharType="begin"/>
            </w:r>
            <w:r>
              <w:rPr>
                <w:noProof/>
                <w:webHidden/>
              </w:rPr>
              <w:instrText xml:space="preserve"> PAGEREF _Toc116053623 \h </w:instrText>
            </w:r>
            <w:r>
              <w:rPr>
                <w:noProof/>
                <w:webHidden/>
              </w:rPr>
            </w:r>
            <w:r>
              <w:rPr>
                <w:noProof/>
                <w:webHidden/>
              </w:rPr>
              <w:fldChar w:fldCharType="separate"/>
            </w:r>
            <w:r w:rsidR="00100890">
              <w:rPr>
                <w:noProof/>
                <w:webHidden/>
              </w:rPr>
              <w:t>29</w:t>
            </w:r>
            <w:r>
              <w:rPr>
                <w:noProof/>
                <w:webHidden/>
              </w:rPr>
              <w:fldChar w:fldCharType="end"/>
            </w:r>
          </w:hyperlink>
        </w:p>
        <w:p w14:paraId="5D3B4179" w14:textId="367ED5B0" w:rsidR="00770B35" w:rsidRDefault="00770B35">
          <w:pPr>
            <w:pStyle w:val="TOC3"/>
            <w:rPr>
              <w:rFonts w:asciiTheme="minorHAnsi" w:eastAsiaTheme="minorEastAsia" w:hAnsiTheme="minorHAnsi" w:cstheme="minorBidi"/>
              <w:noProof/>
              <w:sz w:val="22"/>
              <w:lang w:val="en-ID" w:eastAsia="en-ID"/>
            </w:rPr>
          </w:pPr>
          <w:hyperlink w:anchor="_Toc116053624" w:history="1">
            <w:r w:rsidRPr="00AF6E18">
              <w:rPr>
                <w:rStyle w:val="Hyperlink"/>
                <w:noProof/>
              </w:rPr>
              <w:t xml:space="preserve">3.7.4 Evaluasi </w:t>
            </w:r>
            <w:r w:rsidRPr="00AF6E18">
              <w:rPr>
                <w:rStyle w:val="Hyperlink"/>
                <w:i/>
                <w:iCs/>
                <w:noProof/>
              </w:rPr>
              <w:t>Prototype</w:t>
            </w:r>
            <w:r>
              <w:rPr>
                <w:noProof/>
                <w:webHidden/>
              </w:rPr>
              <w:tab/>
            </w:r>
            <w:r>
              <w:rPr>
                <w:noProof/>
                <w:webHidden/>
              </w:rPr>
              <w:fldChar w:fldCharType="begin"/>
            </w:r>
            <w:r>
              <w:rPr>
                <w:noProof/>
                <w:webHidden/>
              </w:rPr>
              <w:instrText xml:space="preserve"> PAGEREF _Toc116053624 \h </w:instrText>
            </w:r>
            <w:r>
              <w:rPr>
                <w:noProof/>
                <w:webHidden/>
              </w:rPr>
            </w:r>
            <w:r>
              <w:rPr>
                <w:noProof/>
                <w:webHidden/>
              </w:rPr>
              <w:fldChar w:fldCharType="separate"/>
            </w:r>
            <w:r w:rsidR="00100890">
              <w:rPr>
                <w:noProof/>
                <w:webHidden/>
              </w:rPr>
              <w:t>29</w:t>
            </w:r>
            <w:r>
              <w:rPr>
                <w:noProof/>
                <w:webHidden/>
              </w:rPr>
              <w:fldChar w:fldCharType="end"/>
            </w:r>
          </w:hyperlink>
        </w:p>
        <w:p w14:paraId="454B980C" w14:textId="241B05EE" w:rsidR="00770B35" w:rsidRDefault="00770B35">
          <w:pPr>
            <w:pStyle w:val="TOC3"/>
            <w:rPr>
              <w:rFonts w:asciiTheme="minorHAnsi" w:eastAsiaTheme="minorEastAsia" w:hAnsiTheme="minorHAnsi" w:cstheme="minorBidi"/>
              <w:noProof/>
              <w:sz w:val="22"/>
              <w:lang w:val="en-ID" w:eastAsia="en-ID"/>
            </w:rPr>
          </w:pPr>
          <w:hyperlink w:anchor="_Toc116053625" w:history="1">
            <w:r w:rsidRPr="00AF6E18">
              <w:rPr>
                <w:rStyle w:val="Hyperlink"/>
                <w:noProof/>
              </w:rPr>
              <w:t>3.7.5 Perancangan</w:t>
            </w:r>
            <w:r>
              <w:rPr>
                <w:noProof/>
                <w:webHidden/>
              </w:rPr>
              <w:tab/>
            </w:r>
            <w:r>
              <w:rPr>
                <w:noProof/>
                <w:webHidden/>
              </w:rPr>
              <w:fldChar w:fldCharType="begin"/>
            </w:r>
            <w:r>
              <w:rPr>
                <w:noProof/>
                <w:webHidden/>
              </w:rPr>
              <w:instrText xml:space="preserve"> PAGEREF _Toc116053625 \h </w:instrText>
            </w:r>
            <w:r>
              <w:rPr>
                <w:noProof/>
                <w:webHidden/>
              </w:rPr>
            </w:r>
            <w:r>
              <w:rPr>
                <w:noProof/>
                <w:webHidden/>
              </w:rPr>
              <w:fldChar w:fldCharType="separate"/>
            </w:r>
            <w:r w:rsidR="00100890">
              <w:rPr>
                <w:noProof/>
                <w:webHidden/>
              </w:rPr>
              <w:t>30</w:t>
            </w:r>
            <w:r>
              <w:rPr>
                <w:noProof/>
                <w:webHidden/>
              </w:rPr>
              <w:fldChar w:fldCharType="end"/>
            </w:r>
          </w:hyperlink>
        </w:p>
        <w:p w14:paraId="0014DD14" w14:textId="344F92A2" w:rsidR="00770B35" w:rsidRDefault="00770B35">
          <w:pPr>
            <w:pStyle w:val="TOC3"/>
            <w:rPr>
              <w:rFonts w:asciiTheme="minorHAnsi" w:eastAsiaTheme="minorEastAsia" w:hAnsiTheme="minorHAnsi" w:cstheme="minorBidi"/>
              <w:noProof/>
              <w:sz w:val="22"/>
              <w:lang w:val="en-ID" w:eastAsia="en-ID"/>
            </w:rPr>
          </w:pPr>
          <w:hyperlink w:anchor="_Toc116053626" w:history="1">
            <w:r w:rsidRPr="00AF6E18">
              <w:rPr>
                <w:rStyle w:val="Hyperlink"/>
                <w:noProof/>
              </w:rPr>
              <w:t>3.7.6 Implementasi</w:t>
            </w:r>
            <w:r>
              <w:rPr>
                <w:noProof/>
                <w:webHidden/>
              </w:rPr>
              <w:tab/>
            </w:r>
            <w:r>
              <w:rPr>
                <w:noProof/>
                <w:webHidden/>
              </w:rPr>
              <w:fldChar w:fldCharType="begin"/>
            </w:r>
            <w:r>
              <w:rPr>
                <w:noProof/>
                <w:webHidden/>
              </w:rPr>
              <w:instrText xml:space="preserve"> PAGEREF _Toc116053626 \h </w:instrText>
            </w:r>
            <w:r>
              <w:rPr>
                <w:noProof/>
                <w:webHidden/>
              </w:rPr>
            </w:r>
            <w:r>
              <w:rPr>
                <w:noProof/>
                <w:webHidden/>
              </w:rPr>
              <w:fldChar w:fldCharType="separate"/>
            </w:r>
            <w:r w:rsidR="00100890">
              <w:rPr>
                <w:noProof/>
                <w:webHidden/>
              </w:rPr>
              <w:t>30</w:t>
            </w:r>
            <w:r>
              <w:rPr>
                <w:noProof/>
                <w:webHidden/>
              </w:rPr>
              <w:fldChar w:fldCharType="end"/>
            </w:r>
          </w:hyperlink>
        </w:p>
        <w:p w14:paraId="3B71FE24" w14:textId="3557CBA2" w:rsidR="00770B35" w:rsidRDefault="00770B35">
          <w:pPr>
            <w:pStyle w:val="TOC3"/>
            <w:rPr>
              <w:rFonts w:asciiTheme="minorHAnsi" w:eastAsiaTheme="minorEastAsia" w:hAnsiTheme="minorHAnsi" w:cstheme="minorBidi"/>
              <w:noProof/>
              <w:sz w:val="22"/>
              <w:lang w:val="en-ID" w:eastAsia="en-ID"/>
            </w:rPr>
          </w:pPr>
          <w:hyperlink w:anchor="_Toc116053627" w:history="1">
            <w:r w:rsidRPr="00AF6E18">
              <w:rPr>
                <w:rStyle w:val="Hyperlink"/>
                <w:noProof/>
              </w:rPr>
              <w:t>3.7.7 Pengujian</w:t>
            </w:r>
            <w:r>
              <w:rPr>
                <w:noProof/>
                <w:webHidden/>
              </w:rPr>
              <w:tab/>
            </w:r>
            <w:r>
              <w:rPr>
                <w:noProof/>
                <w:webHidden/>
              </w:rPr>
              <w:fldChar w:fldCharType="begin"/>
            </w:r>
            <w:r>
              <w:rPr>
                <w:noProof/>
                <w:webHidden/>
              </w:rPr>
              <w:instrText xml:space="preserve"> PAGEREF _Toc116053627 \h </w:instrText>
            </w:r>
            <w:r>
              <w:rPr>
                <w:noProof/>
                <w:webHidden/>
              </w:rPr>
            </w:r>
            <w:r>
              <w:rPr>
                <w:noProof/>
                <w:webHidden/>
              </w:rPr>
              <w:fldChar w:fldCharType="separate"/>
            </w:r>
            <w:r w:rsidR="00100890">
              <w:rPr>
                <w:noProof/>
                <w:webHidden/>
              </w:rPr>
              <w:t>30</w:t>
            </w:r>
            <w:r>
              <w:rPr>
                <w:noProof/>
                <w:webHidden/>
              </w:rPr>
              <w:fldChar w:fldCharType="end"/>
            </w:r>
          </w:hyperlink>
        </w:p>
        <w:p w14:paraId="1F2F7590" w14:textId="2395CAF0" w:rsidR="00770B35" w:rsidRDefault="00770B35">
          <w:pPr>
            <w:pStyle w:val="TOC3"/>
            <w:rPr>
              <w:rFonts w:asciiTheme="minorHAnsi" w:eastAsiaTheme="minorEastAsia" w:hAnsiTheme="minorHAnsi" w:cstheme="minorBidi"/>
              <w:noProof/>
              <w:sz w:val="22"/>
              <w:lang w:val="en-ID" w:eastAsia="en-ID"/>
            </w:rPr>
          </w:pPr>
          <w:hyperlink w:anchor="_Toc116053628" w:history="1">
            <w:r w:rsidRPr="00AF6E18">
              <w:rPr>
                <w:rStyle w:val="Hyperlink"/>
                <w:noProof/>
              </w:rPr>
              <w:t>3.7.8 Kesimpulan dan Saran</w:t>
            </w:r>
            <w:r>
              <w:rPr>
                <w:noProof/>
                <w:webHidden/>
              </w:rPr>
              <w:tab/>
            </w:r>
            <w:r>
              <w:rPr>
                <w:noProof/>
                <w:webHidden/>
              </w:rPr>
              <w:fldChar w:fldCharType="begin"/>
            </w:r>
            <w:r>
              <w:rPr>
                <w:noProof/>
                <w:webHidden/>
              </w:rPr>
              <w:instrText xml:space="preserve"> PAGEREF _Toc116053628 \h </w:instrText>
            </w:r>
            <w:r>
              <w:rPr>
                <w:noProof/>
                <w:webHidden/>
              </w:rPr>
            </w:r>
            <w:r>
              <w:rPr>
                <w:noProof/>
                <w:webHidden/>
              </w:rPr>
              <w:fldChar w:fldCharType="separate"/>
            </w:r>
            <w:r w:rsidR="00100890">
              <w:rPr>
                <w:noProof/>
                <w:webHidden/>
              </w:rPr>
              <w:t>31</w:t>
            </w:r>
            <w:r>
              <w:rPr>
                <w:noProof/>
                <w:webHidden/>
              </w:rPr>
              <w:fldChar w:fldCharType="end"/>
            </w:r>
          </w:hyperlink>
        </w:p>
        <w:p w14:paraId="7ABDC530" w14:textId="75A4BB32" w:rsidR="00770B35" w:rsidRDefault="00770B35">
          <w:pPr>
            <w:pStyle w:val="TOC1"/>
            <w:rPr>
              <w:rFonts w:asciiTheme="minorHAnsi" w:eastAsiaTheme="minorEastAsia" w:hAnsiTheme="minorHAnsi" w:cstheme="minorBidi"/>
              <w:noProof/>
              <w:sz w:val="22"/>
              <w:lang w:val="en-ID" w:eastAsia="en-ID"/>
            </w:rPr>
          </w:pPr>
          <w:hyperlink w:anchor="_Toc116053629" w:history="1">
            <w:r w:rsidRPr="00AF6E18">
              <w:rPr>
                <w:rStyle w:val="Hyperlink"/>
                <w:noProof/>
              </w:rPr>
              <w:t>DAFTAR REFERENSI</w:t>
            </w:r>
            <w:r>
              <w:rPr>
                <w:noProof/>
                <w:webHidden/>
              </w:rPr>
              <w:tab/>
            </w:r>
            <w:r>
              <w:rPr>
                <w:noProof/>
                <w:webHidden/>
              </w:rPr>
              <w:fldChar w:fldCharType="begin"/>
            </w:r>
            <w:r>
              <w:rPr>
                <w:noProof/>
                <w:webHidden/>
              </w:rPr>
              <w:instrText xml:space="preserve"> PAGEREF _Toc116053629 \h </w:instrText>
            </w:r>
            <w:r>
              <w:rPr>
                <w:noProof/>
                <w:webHidden/>
              </w:rPr>
            </w:r>
            <w:r>
              <w:rPr>
                <w:noProof/>
                <w:webHidden/>
              </w:rPr>
              <w:fldChar w:fldCharType="separate"/>
            </w:r>
            <w:r w:rsidR="00100890">
              <w:rPr>
                <w:noProof/>
                <w:webHidden/>
              </w:rPr>
              <w:t>32</w:t>
            </w:r>
            <w:r>
              <w:rPr>
                <w:noProof/>
                <w:webHidden/>
              </w:rPr>
              <w:fldChar w:fldCharType="end"/>
            </w:r>
          </w:hyperlink>
        </w:p>
        <w:p w14:paraId="5D42C543" w14:textId="7F167057" w:rsidR="00770B35" w:rsidRDefault="00770B35">
          <w:pPr>
            <w:pStyle w:val="TOC1"/>
            <w:rPr>
              <w:rFonts w:asciiTheme="minorHAnsi" w:eastAsiaTheme="minorEastAsia" w:hAnsiTheme="minorHAnsi" w:cstheme="minorBidi"/>
              <w:noProof/>
              <w:sz w:val="22"/>
              <w:lang w:val="en-ID" w:eastAsia="en-ID"/>
            </w:rPr>
          </w:pPr>
          <w:hyperlink w:anchor="_Toc116053630" w:history="1">
            <w:r w:rsidRPr="00AF6E18">
              <w:rPr>
                <w:rStyle w:val="Hyperlink"/>
                <w:noProof/>
                <w:lang w:val="en-US"/>
              </w:rPr>
              <w:t>LAMPIRAN A</w:t>
            </w:r>
            <w:r w:rsidRPr="00AF6E18">
              <w:rPr>
                <w:rStyle w:val="Hyperlink"/>
                <w:noProof/>
              </w:rPr>
              <w:t xml:space="preserve"> KUESIONER</w:t>
            </w:r>
            <w:r>
              <w:rPr>
                <w:noProof/>
                <w:webHidden/>
              </w:rPr>
              <w:tab/>
            </w:r>
            <w:r>
              <w:rPr>
                <w:noProof/>
                <w:webHidden/>
              </w:rPr>
              <w:fldChar w:fldCharType="begin"/>
            </w:r>
            <w:r>
              <w:rPr>
                <w:noProof/>
                <w:webHidden/>
              </w:rPr>
              <w:instrText xml:space="preserve"> PAGEREF _Toc116053630 \h </w:instrText>
            </w:r>
            <w:r>
              <w:rPr>
                <w:noProof/>
                <w:webHidden/>
              </w:rPr>
            </w:r>
            <w:r>
              <w:rPr>
                <w:noProof/>
                <w:webHidden/>
              </w:rPr>
              <w:fldChar w:fldCharType="separate"/>
            </w:r>
            <w:r w:rsidR="00100890">
              <w:rPr>
                <w:noProof/>
                <w:webHidden/>
              </w:rPr>
              <w:t>37</w:t>
            </w:r>
            <w:r>
              <w:rPr>
                <w:noProof/>
                <w:webHidden/>
              </w:rPr>
              <w:fldChar w:fldCharType="end"/>
            </w:r>
          </w:hyperlink>
        </w:p>
        <w:p w14:paraId="65967ADF" w14:textId="36EF526E" w:rsidR="00770B35" w:rsidRDefault="00770B35">
          <w:pPr>
            <w:pStyle w:val="TOC2"/>
            <w:rPr>
              <w:rFonts w:asciiTheme="minorHAnsi" w:eastAsiaTheme="minorEastAsia" w:hAnsiTheme="minorHAnsi" w:cstheme="minorBidi"/>
              <w:noProof/>
              <w:sz w:val="22"/>
              <w:lang w:val="en-ID" w:eastAsia="en-ID"/>
            </w:rPr>
          </w:pPr>
          <w:hyperlink w:anchor="_Toc116053631" w:history="1">
            <w:r w:rsidRPr="00AF6E18">
              <w:rPr>
                <w:rStyle w:val="Hyperlink"/>
                <w:noProof/>
              </w:rPr>
              <w:t>A.1 Kuesioner Masyarakat Umum Tentang Resep Masakan</w:t>
            </w:r>
            <w:r>
              <w:rPr>
                <w:noProof/>
                <w:webHidden/>
              </w:rPr>
              <w:tab/>
            </w:r>
            <w:r>
              <w:rPr>
                <w:noProof/>
                <w:webHidden/>
              </w:rPr>
              <w:fldChar w:fldCharType="begin"/>
            </w:r>
            <w:r>
              <w:rPr>
                <w:noProof/>
                <w:webHidden/>
              </w:rPr>
              <w:instrText xml:space="preserve"> PAGEREF _Toc116053631 \h </w:instrText>
            </w:r>
            <w:r>
              <w:rPr>
                <w:noProof/>
                <w:webHidden/>
              </w:rPr>
            </w:r>
            <w:r>
              <w:rPr>
                <w:noProof/>
                <w:webHidden/>
              </w:rPr>
              <w:fldChar w:fldCharType="separate"/>
            </w:r>
            <w:r w:rsidR="00100890">
              <w:rPr>
                <w:noProof/>
                <w:webHidden/>
              </w:rPr>
              <w:t>37</w:t>
            </w:r>
            <w:r>
              <w:rPr>
                <w:noProof/>
                <w:webHidden/>
              </w:rPr>
              <w:fldChar w:fldCharType="end"/>
            </w:r>
          </w:hyperlink>
        </w:p>
        <w:p w14:paraId="58F4AD8E" w14:textId="505B5C34" w:rsidR="00770B35" w:rsidRDefault="00770B35">
          <w:pPr>
            <w:pStyle w:val="TOC2"/>
            <w:rPr>
              <w:rFonts w:asciiTheme="minorHAnsi" w:eastAsiaTheme="minorEastAsia" w:hAnsiTheme="minorHAnsi" w:cstheme="minorBidi"/>
              <w:noProof/>
              <w:sz w:val="22"/>
              <w:lang w:val="en-ID" w:eastAsia="en-ID"/>
            </w:rPr>
          </w:pPr>
          <w:hyperlink w:anchor="_Toc116053632" w:history="1">
            <w:r w:rsidRPr="00AF6E18">
              <w:rPr>
                <w:rStyle w:val="Hyperlink"/>
                <w:noProof/>
                <w:lang w:val="en-US"/>
              </w:rPr>
              <w:t>A.2</w:t>
            </w:r>
            <w:r w:rsidRPr="00AF6E18">
              <w:rPr>
                <w:rStyle w:val="Hyperlink"/>
                <w:noProof/>
              </w:rPr>
              <w:t xml:space="preserve"> Kuesioner Mahasiswa Filkom Universitas Brawijaya Tentang Resep Masakan</w:t>
            </w:r>
            <w:r>
              <w:rPr>
                <w:noProof/>
                <w:webHidden/>
              </w:rPr>
              <w:tab/>
            </w:r>
            <w:r>
              <w:rPr>
                <w:noProof/>
                <w:webHidden/>
              </w:rPr>
              <w:fldChar w:fldCharType="begin"/>
            </w:r>
            <w:r>
              <w:rPr>
                <w:noProof/>
                <w:webHidden/>
              </w:rPr>
              <w:instrText xml:space="preserve"> PAGEREF _Toc116053632 \h </w:instrText>
            </w:r>
            <w:r>
              <w:rPr>
                <w:noProof/>
                <w:webHidden/>
              </w:rPr>
            </w:r>
            <w:r>
              <w:rPr>
                <w:noProof/>
                <w:webHidden/>
              </w:rPr>
              <w:fldChar w:fldCharType="separate"/>
            </w:r>
            <w:r w:rsidR="00100890">
              <w:rPr>
                <w:noProof/>
                <w:webHidden/>
              </w:rPr>
              <w:t>40</w:t>
            </w:r>
            <w:r>
              <w:rPr>
                <w:noProof/>
                <w:webHidden/>
              </w:rPr>
              <w:fldChar w:fldCharType="end"/>
            </w:r>
          </w:hyperlink>
        </w:p>
        <w:p w14:paraId="15776504" w14:textId="3DB2F3AF" w:rsidR="00F4473E" w:rsidRDefault="00F4473E" w:rsidP="00F4473E">
          <w:pPr>
            <w:rPr>
              <w:b/>
              <w:bCs/>
              <w:noProof/>
            </w:rPr>
          </w:pPr>
          <w:r>
            <w:rPr>
              <w:b/>
              <w:bCs/>
              <w:noProof/>
            </w:rPr>
            <w:fldChar w:fldCharType="end"/>
          </w:r>
        </w:p>
      </w:sdtContent>
    </w:sdt>
    <w:p w14:paraId="7798A747" w14:textId="77777777" w:rsidR="00151A2C" w:rsidRPr="00151A2C" w:rsidRDefault="00151A2C" w:rsidP="00151A2C">
      <w:pPr>
        <w:rPr>
          <w:lang w:val="en-US"/>
        </w:rPr>
      </w:pPr>
    </w:p>
    <w:p w14:paraId="1F3F0AE1" w14:textId="6BF4B299" w:rsidR="004A3089" w:rsidRDefault="008A0F6D">
      <w:pPr>
        <w:pStyle w:val="DefaultHeading"/>
      </w:pPr>
      <w:bookmarkStart w:id="10" w:name="_Toc116053223"/>
      <w:bookmarkStart w:id="11" w:name="_Toc496077788"/>
      <w:bookmarkStart w:id="12" w:name="_Toc112258664"/>
      <w:bookmarkStart w:id="13" w:name="_Ref402284383"/>
      <w:bookmarkStart w:id="14" w:name="_Toc402485258"/>
      <w:bookmarkStart w:id="15" w:name="_Toc116053584"/>
      <w:r>
        <w:lastRenderedPageBreak/>
        <w:t>DAFTAR TABEL</w:t>
      </w:r>
      <w:bookmarkEnd w:id="10"/>
      <w:bookmarkEnd w:id="11"/>
      <w:bookmarkEnd w:id="12"/>
      <w:bookmarkEnd w:id="15"/>
    </w:p>
    <w:p w14:paraId="68E839FD" w14:textId="416D15EC" w:rsidR="00484C83" w:rsidRDefault="008A0F6D">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"Tabel" </w:instrText>
      </w:r>
      <w:r>
        <w:rPr>
          <w:lang w:val="en-US"/>
        </w:rPr>
        <w:fldChar w:fldCharType="separate"/>
      </w:r>
      <w:hyperlink w:anchor="_Toc116053633" w:history="1">
        <w:r w:rsidR="00484C83" w:rsidRPr="00A07648">
          <w:rPr>
            <w:rStyle w:val="Hyperlink"/>
            <w:noProof/>
          </w:rPr>
          <w:t>Tabel 2.1 Penelitian terdahulu yang terkait</w:t>
        </w:r>
        <w:r w:rsidR="00484C83">
          <w:rPr>
            <w:noProof/>
            <w:webHidden/>
          </w:rPr>
          <w:tab/>
        </w:r>
        <w:r w:rsidR="00484C83">
          <w:rPr>
            <w:noProof/>
            <w:webHidden/>
          </w:rPr>
          <w:fldChar w:fldCharType="begin"/>
        </w:r>
        <w:r w:rsidR="00484C83">
          <w:rPr>
            <w:noProof/>
            <w:webHidden/>
          </w:rPr>
          <w:instrText xml:space="preserve"> PAGEREF _Toc116053633 \h </w:instrText>
        </w:r>
        <w:r w:rsidR="00484C83">
          <w:rPr>
            <w:noProof/>
            <w:webHidden/>
          </w:rPr>
        </w:r>
        <w:r w:rsidR="00484C83">
          <w:rPr>
            <w:noProof/>
            <w:webHidden/>
          </w:rPr>
          <w:fldChar w:fldCharType="separate"/>
        </w:r>
        <w:r w:rsidR="00100890">
          <w:rPr>
            <w:noProof/>
            <w:webHidden/>
          </w:rPr>
          <w:t>5</w:t>
        </w:r>
        <w:r w:rsidR="00484C83">
          <w:rPr>
            <w:noProof/>
            <w:webHidden/>
          </w:rPr>
          <w:fldChar w:fldCharType="end"/>
        </w:r>
      </w:hyperlink>
    </w:p>
    <w:p w14:paraId="3005990B" w14:textId="37787FBF"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34" w:history="1">
        <w:r w:rsidRPr="00A07648">
          <w:rPr>
            <w:rStyle w:val="Hyperlink"/>
            <w:noProof/>
          </w:rPr>
          <w:t>Tabel 2.2 Dependensi Firebase Authentication</w:t>
        </w:r>
        <w:r>
          <w:rPr>
            <w:noProof/>
            <w:webHidden/>
          </w:rPr>
          <w:tab/>
        </w:r>
        <w:r>
          <w:rPr>
            <w:noProof/>
            <w:webHidden/>
          </w:rPr>
          <w:fldChar w:fldCharType="begin"/>
        </w:r>
        <w:r>
          <w:rPr>
            <w:noProof/>
            <w:webHidden/>
          </w:rPr>
          <w:instrText xml:space="preserve"> PAGEREF _Toc116053634 \h </w:instrText>
        </w:r>
        <w:r>
          <w:rPr>
            <w:noProof/>
            <w:webHidden/>
          </w:rPr>
        </w:r>
        <w:r>
          <w:rPr>
            <w:noProof/>
            <w:webHidden/>
          </w:rPr>
          <w:fldChar w:fldCharType="separate"/>
        </w:r>
        <w:r w:rsidR="00100890">
          <w:rPr>
            <w:noProof/>
            <w:webHidden/>
          </w:rPr>
          <w:t>19</w:t>
        </w:r>
        <w:r>
          <w:rPr>
            <w:noProof/>
            <w:webHidden/>
          </w:rPr>
          <w:fldChar w:fldCharType="end"/>
        </w:r>
      </w:hyperlink>
    </w:p>
    <w:p w14:paraId="61CD17AE" w14:textId="632549A4"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35" w:history="1">
        <w:r w:rsidRPr="00A07648">
          <w:rPr>
            <w:rStyle w:val="Hyperlink"/>
            <w:noProof/>
          </w:rPr>
          <w:t>Tabel 2.3 Dependensi FirebaseUI</w:t>
        </w:r>
        <w:r>
          <w:rPr>
            <w:noProof/>
            <w:webHidden/>
          </w:rPr>
          <w:tab/>
        </w:r>
        <w:r>
          <w:rPr>
            <w:noProof/>
            <w:webHidden/>
          </w:rPr>
          <w:fldChar w:fldCharType="begin"/>
        </w:r>
        <w:r>
          <w:rPr>
            <w:noProof/>
            <w:webHidden/>
          </w:rPr>
          <w:instrText xml:space="preserve"> PAGEREF _Toc116053635 \h </w:instrText>
        </w:r>
        <w:r>
          <w:rPr>
            <w:noProof/>
            <w:webHidden/>
          </w:rPr>
        </w:r>
        <w:r>
          <w:rPr>
            <w:noProof/>
            <w:webHidden/>
          </w:rPr>
          <w:fldChar w:fldCharType="separate"/>
        </w:r>
        <w:r w:rsidR="00100890">
          <w:rPr>
            <w:noProof/>
            <w:webHidden/>
          </w:rPr>
          <w:t>19</w:t>
        </w:r>
        <w:r>
          <w:rPr>
            <w:noProof/>
            <w:webHidden/>
          </w:rPr>
          <w:fldChar w:fldCharType="end"/>
        </w:r>
      </w:hyperlink>
    </w:p>
    <w:p w14:paraId="14126281" w14:textId="5DF76E8E"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36" w:history="1">
        <w:r w:rsidRPr="00A07648">
          <w:rPr>
            <w:rStyle w:val="Hyperlink"/>
            <w:noProof/>
          </w:rPr>
          <w:t>Tabel 2.4 Dependensi Firebase Cloud Firestore</w:t>
        </w:r>
        <w:r>
          <w:rPr>
            <w:noProof/>
            <w:webHidden/>
          </w:rPr>
          <w:tab/>
        </w:r>
        <w:r>
          <w:rPr>
            <w:noProof/>
            <w:webHidden/>
          </w:rPr>
          <w:fldChar w:fldCharType="begin"/>
        </w:r>
        <w:r>
          <w:rPr>
            <w:noProof/>
            <w:webHidden/>
          </w:rPr>
          <w:instrText xml:space="preserve"> PAGEREF _Toc116053636 \h </w:instrText>
        </w:r>
        <w:r>
          <w:rPr>
            <w:noProof/>
            <w:webHidden/>
          </w:rPr>
        </w:r>
        <w:r>
          <w:rPr>
            <w:noProof/>
            <w:webHidden/>
          </w:rPr>
          <w:fldChar w:fldCharType="separate"/>
        </w:r>
        <w:r w:rsidR="00100890">
          <w:rPr>
            <w:noProof/>
            <w:webHidden/>
          </w:rPr>
          <w:t>19</w:t>
        </w:r>
        <w:r>
          <w:rPr>
            <w:noProof/>
            <w:webHidden/>
          </w:rPr>
          <w:fldChar w:fldCharType="end"/>
        </w:r>
      </w:hyperlink>
    </w:p>
    <w:p w14:paraId="20599EBF" w14:textId="1111D22A"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37" w:history="1">
        <w:r w:rsidRPr="00A07648">
          <w:rPr>
            <w:rStyle w:val="Hyperlink"/>
            <w:noProof/>
          </w:rPr>
          <w:t>Tabel 2.5 Dependensi Firebase Cloud Storage</w:t>
        </w:r>
        <w:r>
          <w:rPr>
            <w:noProof/>
            <w:webHidden/>
          </w:rPr>
          <w:tab/>
        </w:r>
        <w:r>
          <w:rPr>
            <w:noProof/>
            <w:webHidden/>
          </w:rPr>
          <w:fldChar w:fldCharType="begin"/>
        </w:r>
        <w:r>
          <w:rPr>
            <w:noProof/>
            <w:webHidden/>
          </w:rPr>
          <w:instrText xml:space="preserve"> PAGEREF _Toc116053637 \h </w:instrText>
        </w:r>
        <w:r>
          <w:rPr>
            <w:noProof/>
            <w:webHidden/>
          </w:rPr>
        </w:r>
        <w:r>
          <w:rPr>
            <w:noProof/>
            <w:webHidden/>
          </w:rPr>
          <w:fldChar w:fldCharType="separate"/>
        </w:r>
        <w:r w:rsidR="00100890">
          <w:rPr>
            <w:noProof/>
            <w:webHidden/>
          </w:rPr>
          <w:t>20</w:t>
        </w:r>
        <w:r>
          <w:rPr>
            <w:noProof/>
            <w:webHidden/>
          </w:rPr>
          <w:fldChar w:fldCharType="end"/>
        </w:r>
      </w:hyperlink>
    </w:p>
    <w:p w14:paraId="292BBB7D" w14:textId="7FF923E5"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38" w:history="1">
        <w:r w:rsidRPr="00A07648">
          <w:rPr>
            <w:rStyle w:val="Hyperlink"/>
            <w:noProof/>
          </w:rPr>
          <w:t>Tabel 3.1 Daftar Pertanyaan Wawancara untuk Analisis Kebutuhan</w:t>
        </w:r>
        <w:r>
          <w:rPr>
            <w:noProof/>
            <w:webHidden/>
          </w:rPr>
          <w:tab/>
        </w:r>
        <w:r>
          <w:rPr>
            <w:noProof/>
            <w:webHidden/>
          </w:rPr>
          <w:fldChar w:fldCharType="begin"/>
        </w:r>
        <w:r>
          <w:rPr>
            <w:noProof/>
            <w:webHidden/>
          </w:rPr>
          <w:instrText xml:space="preserve"> PAGEREF _Toc116053638 \h </w:instrText>
        </w:r>
        <w:r>
          <w:rPr>
            <w:noProof/>
            <w:webHidden/>
          </w:rPr>
        </w:r>
        <w:r>
          <w:rPr>
            <w:noProof/>
            <w:webHidden/>
          </w:rPr>
          <w:fldChar w:fldCharType="separate"/>
        </w:r>
        <w:r w:rsidR="00100890">
          <w:rPr>
            <w:noProof/>
            <w:webHidden/>
          </w:rPr>
          <w:t>28</w:t>
        </w:r>
        <w:r>
          <w:rPr>
            <w:noProof/>
            <w:webHidden/>
          </w:rPr>
          <w:fldChar w:fldCharType="end"/>
        </w:r>
      </w:hyperlink>
    </w:p>
    <w:p w14:paraId="0DC4636F" w14:textId="09584A56"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39" w:history="1">
        <w:r w:rsidRPr="00A07648">
          <w:rPr>
            <w:rStyle w:val="Hyperlink"/>
            <w:noProof/>
          </w:rPr>
          <w:t xml:space="preserve">Tabel 3.2 Daftar </w:t>
        </w:r>
        <w:r w:rsidRPr="00A07648">
          <w:rPr>
            <w:rStyle w:val="Hyperlink"/>
            <w:i/>
            <w:iCs/>
            <w:noProof/>
          </w:rPr>
          <w:t>Test Scenario</w:t>
        </w:r>
        <w:r w:rsidRPr="00A07648">
          <w:rPr>
            <w:rStyle w:val="Hyperlink"/>
            <w:noProof/>
          </w:rPr>
          <w:t xml:space="preserve"> untuk Evaluasi </w:t>
        </w:r>
        <w:r w:rsidRPr="00A07648">
          <w:rPr>
            <w:rStyle w:val="Hyperlink"/>
            <w:i/>
            <w:iCs/>
            <w:noProof/>
          </w:rPr>
          <w:t>Prototype</w:t>
        </w:r>
        <w:r>
          <w:rPr>
            <w:noProof/>
            <w:webHidden/>
          </w:rPr>
          <w:tab/>
        </w:r>
        <w:r>
          <w:rPr>
            <w:noProof/>
            <w:webHidden/>
          </w:rPr>
          <w:fldChar w:fldCharType="begin"/>
        </w:r>
        <w:r>
          <w:rPr>
            <w:noProof/>
            <w:webHidden/>
          </w:rPr>
          <w:instrText xml:space="preserve"> PAGEREF _Toc116053639 \h </w:instrText>
        </w:r>
        <w:r>
          <w:rPr>
            <w:noProof/>
            <w:webHidden/>
          </w:rPr>
        </w:r>
        <w:r>
          <w:rPr>
            <w:noProof/>
            <w:webHidden/>
          </w:rPr>
          <w:fldChar w:fldCharType="separate"/>
        </w:r>
        <w:r w:rsidR="00100890">
          <w:rPr>
            <w:noProof/>
            <w:webHidden/>
          </w:rPr>
          <w:t>29</w:t>
        </w:r>
        <w:r>
          <w:rPr>
            <w:noProof/>
            <w:webHidden/>
          </w:rPr>
          <w:fldChar w:fldCharType="end"/>
        </w:r>
      </w:hyperlink>
    </w:p>
    <w:p w14:paraId="7ABF6CB6" w14:textId="42275591" w:rsidR="004A3089" w:rsidRDefault="008A0F6D">
      <w:pPr>
        <w:rPr>
          <w:lang w:val="en-US"/>
        </w:rPr>
      </w:pPr>
      <w:r>
        <w:rPr>
          <w:lang w:val="en-US"/>
        </w:rPr>
        <w:fldChar w:fldCharType="end"/>
      </w:r>
    </w:p>
    <w:p w14:paraId="1CBA6E17" w14:textId="77777777" w:rsidR="004A3089" w:rsidRDefault="004A3089">
      <w:pPr>
        <w:rPr>
          <w:lang w:val="en-US"/>
        </w:rPr>
      </w:pPr>
    </w:p>
    <w:p w14:paraId="371E3874" w14:textId="77777777" w:rsidR="004A3089" w:rsidRDefault="008A0F6D">
      <w:pPr>
        <w:pStyle w:val="DefaultHeading"/>
        <w:rPr>
          <w:caps w:val="0"/>
        </w:rPr>
      </w:pPr>
      <w:bookmarkStart w:id="16" w:name="_Toc112258665"/>
      <w:bookmarkStart w:id="17" w:name="_Toc116053224"/>
      <w:bookmarkStart w:id="18" w:name="_Toc116053585"/>
      <w:r>
        <w:rPr>
          <w:caps w:val="0"/>
        </w:rPr>
        <w:lastRenderedPageBreak/>
        <w:t>DAFTAR GAMBAR</w:t>
      </w:r>
      <w:bookmarkEnd w:id="16"/>
      <w:bookmarkEnd w:id="17"/>
      <w:bookmarkEnd w:id="18"/>
    </w:p>
    <w:p w14:paraId="0B896209" w14:textId="7B6C93D9" w:rsidR="00484C83" w:rsidRDefault="008A0F6D">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116053640" w:history="1">
        <w:r w:rsidR="00484C83" w:rsidRPr="000C4364">
          <w:rPr>
            <w:rStyle w:val="Hyperlink"/>
            <w:noProof/>
          </w:rPr>
          <w:t xml:space="preserve">Gambar 2.1 Tahapan dari </w:t>
        </w:r>
        <w:r w:rsidR="00484C83" w:rsidRPr="000C4364">
          <w:rPr>
            <w:rStyle w:val="Hyperlink"/>
            <w:i/>
            <w:iCs/>
            <w:noProof/>
          </w:rPr>
          <w:t>Personas</w:t>
        </w:r>
        <w:r w:rsidR="00484C83" w:rsidRPr="000C4364">
          <w:rPr>
            <w:rStyle w:val="Hyperlink"/>
            <w:noProof/>
          </w:rPr>
          <w:t xml:space="preserve"> hingga menjadi </w:t>
        </w:r>
        <w:r w:rsidR="00484C83" w:rsidRPr="000C4364">
          <w:rPr>
            <w:rStyle w:val="Hyperlink"/>
            <w:i/>
            <w:iCs/>
            <w:noProof/>
          </w:rPr>
          <w:t>Features</w:t>
        </w:r>
        <w:r w:rsidR="00484C83">
          <w:rPr>
            <w:noProof/>
            <w:webHidden/>
          </w:rPr>
          <w:tab/>
        </w:r>
        <w:r w:rsidR="00484C83">
          <w:rPr>
            <w:noProof/>
            <w:webHidden/>
          </w:rPr>
          <w:fldChar w:fldCharType="begin"/>
        </w:r>
        <w:r w:rsidR="00484C83">
          <w:rPr>
            <w:noProof/>
            <w:webHidden/>
          </w:rPr>
          <w:instrText xml:space="preserve"> PAGEREF _Toc116053640 \h </w:instrText>
        </w:r>
        <w:r w:rsidR="00484C83">
          <w:rPr>
            <w:noProof/>
            <w:webHidden/>
          </w:rPr>
        </w:r>
        <w:r w:rsidR="00484C83">
          <w:rPr>
            <w:noProof/>
            <w:webHidden/>
          </w:rPr>
          <w:fldChar w:fldCharType="separate"/>
        </w:r>
        <w:r w:rsidR="00100890">
          <w:rPr>
            <w:noProof/>
            <w:webHidden/>
          </w:rPr>
          <w:t>8</w:t>
        </w:r>
        <w:r w:rsidR="00484C83">
          <w:rPr>
            <w:noProof/>
            <w:webHidden/>
          </w:rPr>
          <w:fldChar w:fldCharType="end"/>
        </w:r>
      </w:hyperlink>
    </w:p>
    <w:p w14:paraId="3082A6BF" w14:textId="78E854C7"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41" w:history="1">
        <w:r w:rsidRPr="000C4364">
          <w:rPr>
            <w:rStyle w:val="Hyperlink"/>
            <w:noProof/>
          </w:rPr>
          <w:t xml:space="preserve">Gambar 2.2 Deskripsi sebuah </w:t>
        </w:r>
        <w:r w:rsidRPr="000C4364">
          <w:rPr>
            <w:rStyle w:val="Hyperlink"/>
            <w:i/>
            <w:iCs/>
            <w:noProof/>
          </w:rPr>
          <w:t>Personas</w:t>
        </w:r>
        <w:r>
          <w:rPr>
            <w:noProof/>
            <w:webHidden/>
          </w:rPr>
          <w:tab/>
        </w:r>
        <w:r>
          <w:rPr>
            <w:noProof/>
            <w:webHidden/>
          </w:rPr>
          <w:fldChar w:fldCharType="begin"/>
        </w:r>
        <w:r>
          <w:rPr>
            <w:noProof/>
            <w:webHidden/>
          </w:rPr>
          <w:instrText xml:space="preserve"> PAGEREF _Toc116053641 \h </w:instrText>
        </w:r>
        <w:r>
          <w:rPr>
            <w:noProof/>
            <w:webHidden/>
          </w:rPr>
        </w:r>
        <w:r>
          <w:rPr>
            <w:noProof/>
            <w:webHidden/>
          </w:rPr>
          <w:fldChar w:fldCharType="separate"/>
        </w:r>
        <w:r w:rsidR="00100890">
          <w:rPr>
            <w:noProof/>
            <w:webHidden/>
          </w:rPr>
          <w:t>9</w:t>
        </w:r>
        <w:r>
          <w:rPr>
            <w:noProof/>
            <w:webHidden/>
          </w:rPr>
          <w:fldChar w:fldCharType="end"/>
        </w:r>
      </w:hyperlink>
    </w:p>
    <w:p w14:paraId="1F43BF10" w14:textId="724E5A3A"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42" w:history="1">
        <w:r w:rsidRPr="000C4364">
          <w:rPr>
            <w:rStyle w:val="Hyperlink"/>
            <w:noProof/>
          </w:rPr>
          <w:t xml:space="preserve">Gambar 2.3 Contoh </w:t>
        </w:r>
        <w:r w:rsidRPr="000C4364">
          <w:rPr>
            <w:rStyle w:val="Hyperlink"/>
            <w:i/>
            <w:iCs/>
            <w:noProof/>
          </w:rPr>
          <w:t>Personas</w:t>
        </w:r>
        <w:r w:rsidRPr="000C4364">
          <w:rPr>
            <w:rStyle w:val="Hyperlink"/>
            <w:noProof/>
          </w:rPr>
          <w:t xml:space="preserve"> dalam bentuk deskripsi naratif</w:t>
        </w:r>
        <w:r>
          <w:rPr>
            <w:noProof/>
            <w:webHidden/>
          </w:rPr>
          <w:tab/>
        </w:r>
        <w:r>
          <w:rPr>
            <w:noProof/>
            <w:webHidden/>
          </w:rPr>
          <w:fldChar w:fldCharType="begin"/>
        </w:r>
        <w:r>
          <w:rPr>
            <w:noProof/>
            <w:webHidden/>
          </w:rPr>
          <w:instrText xml:space="preserve"> PAGEREF _Toc116053642 \h </w:instrText>
        </w:r>
        <w:r>
          <w:rPr>
            <w:noProof/>
            <w:webHidden/>
          </w:rPr>
        </w:r>
        <w:r>
          <w:rPr>
            <w:noProof/>
            <w:webHidden/>
          </w:rPr>
          <w:fldChar w:fldCharType="separate"/>
        </w:r>
        <w:r w:rsidR="00100890">
          <w:rPr>
            <w:noProof/>
            <w:webHidden/>
          </w:rPr>
          <w:t>10</w:t>
        </w:r>
        <w:r>
          <w:rPr>
            <w:noProof/>
            <w:webHidden/>
          </w:rPr>
          <w:fldChar w:fldCharType="end"/>
        </w:r>
      </w:hyperlink>
    </w:p>
    <w:p w14:paraId="05057BD8" w14:textId="6729F247"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43" w:history="1">
        <w:r w:rsidRPr="000C4364">
          <w:rPr>
            <w:rStyle w:val="Hyperlink"/>
            <w:noProof/>
          </w:rPr>
          <w:t xml:space="preserve">Gambar 2.4 Deskripsi sebuah </w:t>
        </w:r>
        <w:r w:rsidRPr="000C4364">
          <w:rPr>
            <w:rStyle w:val="Hyperlink"/>
            <w:i/>
            <w:iCs/>
            <w:noProof/>
          </w:rPr>
          <w:t>Scenarios</w:t>
        </w:r>
        <w:r>
          <w:rPr>
            <w:noProof/>
            <w:webHidden/>
          </w:rPr>
          <w:tab/>
        </w:r>
        <w:r>
          <w:rPr>
            <w:noProof/>
            <w:webHidden/>
          </w:rPr>
          <w:fldChar w:fldCharType="begin"/>
        </w:r>
        <w:r>
          <w:rPr>
            <w:noProof/>
            <w:webHidden/>
          </w:rPr>
          <w:instrText xml:space="preserve"> PAGEREF _Toc116053643 \h </w:instrText>
        </w:r>
        <w:r>
          <w:rPr>
            <w:noProof/>
            <w:webHidden/>
          </w:rPr>
        </w:r>
        <w:r>
          <w:rPr>
            <w:noProof/>
            <w:webHidden/>
          </w:rPr>
          <w:fldChar w:fldCharType="separate"/>
        </w:r>
        <w:r w:rsidR="00100890">
          <w:rPr>
            <w:noProof/>
            <w:webHidden/>
          </w:rPr>
          <w:t>10</w:t>
        </w:r>
        <w:r>
          <w:rPr>
            <w:noProof/>
            <w:webHidden/>
          </w:rPr>
          <w:fldChar w:fldCharType="end"/>
        </w:r>
      </w:hyperlink>
    </w:p>
    <w:p w14:paraId="3E6CB555" w14:textId="76CB8CE3"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44" w:history="1">
        <w:r w:rsidRPr="000C4364">
          <w:rPr>
            <w:rStyle w:val="Hyperlink"/>
            <w:noProof/>
          </w:rPr>
          <w:t xml:space="preserve">Gambar 2.5 Contoh </w:t>
        </w:r>
        <w:r w:rsidRPr="000C4364">
          <w:rPr>
            <w:rStyle w:val="Hyperlink"/>
            <w:i/>
            <w:iCs/>
            <w:noProof/>
          </w:rPr>
          <w:t>Scenarios</w:t>
        </w:r>
        <w:r>
          <w:rPr>
            <w:noProof/>
            <w:webHidden/>
          </w:rPr>
          <w:tab/>
        </w:r>
        <w:r>
          <w:rPr>
            <w:noProof/>
            <w:webHidden/>
          </w:rPr>
          <w:fldChar w:fldCharType="begin"/>
        </w:r>
        <w:r>
          <w:rPr>
            <w:noProof/>
            <w:webHidden/>
          </w:rPr>
          <w:instrText xml:space="preserve"> PAGEREF _Toc116053644 \h </w:instrText>
        </w:r>
        <w:r>
          <w:rPr>
            <w:noProof/>
            <w:webHidden/>
          </w:rPr>
        </w:r>
        <w:r>
          <w:rPr>
            <w:noProof/>
            <w:webHidden/>
          </w:rPr>
          <w:fldChar w:fldCharType="separate"/>
        </w:r>
        <w:r w:rsidR="00100890">
          <w:rPr>
            <w:noProof/>
            <w:webHidden/>
          </w:rPr>
          <w:t>11</w:t>
        </w:r>
        <w:r>
          <w:rPr>
            <w:noProof/>
            <w:webHidden/>
          </w:rPr>
          <w:fldChar w:fldCharType="end"/>
        </w:r>
      </w:hyperlink>
    </w:p>
    <w:p w14:paraId="6B7549A1" w14:textId="7716A53F"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45" w:history="1">
        <w:r w:rsidRPr="000C4364">
          <w:rPr>
            <w:rStyle w:val="Hyperlink"/>
            <w:noProof/>
          </w:rPr>
          <w:t xml:space="preserve">Gambar 2.6 Format standar kalimat </w:t>
        </w:r>
        <w:r w:rsidRPr="000C4364">
          <w:rPr>
            <w:rStyle w:val="Hyperlink"/>
            <w:i/>
            <w:iCs/>
            <w:noProof/>
          </w:rPr>
          <w:t>User Stories</w:t>
        </w:r>
        <w:r>
          <w:rPr>
            <w:noProof/>
            <w:webHidden/>
          </w:rPr>
          <w:tab/>
        </w:r>
        <w:r>
          <w:rPr>
            <w:noProof/>
            <w:webHidden/>
          </w:rPr>
          <w:fldChar w:fldCharType="begin"/>
        </w:r>
        <w:r>
          <w:rPr>
            <w:noProof/>
            <w:webHidden/>
          </w:rPr>
          <w:instrText xml:space="preserve"> PAGEREF _Toc116053645 \h </w:instrText>
        </w:r>
        <w:r>
          <w:rPr>
            <w:noProof/>
            <w:webHidden/>
          </w:rPr>
        </w:r>
        <w:r>
          <w:rPr>
            <w:noProof/>
            <w:webHidden/>
          </w:rPr>
          <w:fldChar w:fldCharType="separate"/>
        </w:r>
        <w:r w:rsidR="00100890">
          <w:rPr>
            <w:noProof/>
            <w:webHidden/>
          </w:rPr>
          <w:t>11</w:t>
        </w:r>
        <w:r>
          <w:rPr>
            <w:noProof/>
            <w:webHidden/>
          </w:rPr>
          <w:fldChar w:fldCharType="end"/>
        </w:r>
      </w:hyperlink>
    </w:p>
    <w:p w14:paraId="0D9697D5" w14:textId="181D7A8F"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46" w:history="1">
        <w:r w:rsidRPr="000C4364">
          <w:rPr>
            <w:rStyle w:val="Hyperlink"/>
            <w:noProof/>
          </w:rPr>
          <w:t xml:space="preserve">Gambar 2.7 Contoh kalimat </w:t>
        </w:r>
        <w:r w:rsidRPr="000C4364">
          <w:rPr>
            <w:rStyle w:val="Hyperlink"/>
            <w:i/>
            <w:iCs/>
            <w:noProof/>
          </w:rPr>
          <w:t>User Stories</w:t>
        </w:r>
        <w:r w:rsidRPr="000C4364">
          <w:rPr>
            <w:rStyle w:val="Hyperlink"/>
            <w:noProof/>
          </w:rPr>
          <w:t xml:space="preserve"> dengan format standar</w:t>
        </w:r>
        <w:r>
          <w:rPr>
            <w:noProof/>
            <w:webHidden/>
          </w:rPr>
          <w:tab/>
        </w:r>
        <w:r>
          <w:rPr>
            <w:noProof/>
            <w:webHidden/>
          </w:rPr>
          <w:fldChar w:fldCharType="begin"/>
        </w:r>
        <w:r>
          <w:rPr>
            <w:noProof/>
            <w:webHidden/>
          </w:rPr>
          <w:instrText xml:space="preserve"> PAGEREF _Toc116053646 \h </w:instrText>
        </w:r>
        <w:r>
          <w:rPr>
            <w:noProof/>
            <w:webHidden/>
          </w:rPr>
        </w:r>
        <w:r>
          <w:rPr>
            <w:noProof/>
            <w:webHidden/>
          </w:rPr>
          <w:fldChar w:fldCharType="separate"/>
        </w:r>
        <w:r w:rsidR="00100890">
          <w:rPr>
            <w:noProof/>
            <w:webHidden/>
          </w:rPr>
          <w:t>12</w:t>
        </w:r>
        <w:r>
          <w:rPr>
            <w:noProof/>
            <w:webHidden/>
          </w:rPr>
          <w:fldChar w:fldCharType="end"/>
        </w:r>
      </w:hyperlink>
    </w:p>
    <w:p w14:paraId="654B810C" w14:textId="3E7D9B55"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47" w:history="1">
        <w:r w:rsidRPr="000C4364">
          <w:rPr>
            <w:rStyle w:val="Hyperlink"/>
            <w:noProof/>
          </w:rPr>
          <w:t xml:space="preserve">Gambar 2.8 Format varian standar kalimat </w:t>
        </w:r>
        <w:r w:rsidRPr="000C4364">
          <w:rPr>
            <w:rStyle w:val="Hyperlink"/>
            <w:i/>
            <w:iCs/>
            <w:noProof/>
          </w:rPr>
          <w:t>User Stories</w:t>
        </w:r>
        <w:r w:rsidRPr="000C4364">
          <w:rPr>
            <w:rStyle w:val="Hyperlink"/>
            <w:noProof/>
          </w:rPr>
          <w:t xml:space="preserve"> dengan justifikasi</w:t>
        </w:r>
        <w:r>
          <w:rPr>
            <w:noProof/>
            <w:webHidden/>
          </w:rPr>
          <w:tab/>
        </w:r>
        <w:r>
          <w:rPr>
            <w:noProof/>
            <w:webHidden/>
          </w:rPr>
          <w:fldChar w:fldCharType="begin"/>
        </w:r>
        <w:r>
          <w:rPr>
            <w:noProof/>
            <w:webHidden/>
          </w:rPr>
          <w:instrText xml:space="preserve"> PAGEREF _Toc116053647 \h </w:instrText>
        </w:r>
        <w:r>
          <w:rPr>
            <w:noProof/>
            <w:webHidden/>
          </w:rPr>
        </w:r>
        <w:r>
          <w:rPr>
            <w:noProof/>
            <w:webHidden/>
          </w:rPr>
          <w:fldChar w:fldCharType="separate"/>
        </w:r>
        <w:r w:rsidR="00100890">
          <w:rPr>
            <w:noProof/>
            <w:webHidden/>
          </w:rPr>
          <w:t>12</w:t>
        </w:r>
        <w:r>
          <w:rPr>
            <w:noProof/>
            <w:webHidden/>
          </w:rPr>
          <w:fldChar w:fldCharType="end"/>
        </w:r>
      </w:hyperlink>
    </w:p>
    <w:p w14:paraId="1CA28BD1" w14:textId="2FD70040"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48" w:history="1">
        <w:r w:rsidRPr="000C4364">
          <w:rPr>
            <w:rStyle w:val="Hyperlink"/>
            <w:noProof/>
          </w:rPr>
          <w:t xml:space="preserve">Gambar 2.9 Contoh kalimat </w:t>
        </w:r>
        <w:r w:rsidRPr="000C4364">
          <w:rPr>
            <w:rStyle w:val="Hyperlink"/>
            <w:i/>
            <w:iCs/>
            <w:noProof/>
          </w:rPr>
          <w:t>User Stories</w:t>
        </w:r>
        <w:r w:rsidRPr="000C4364">
          <w:rPr>
            <w:rStyle w:val="Hyperlink"/>
            <w:noProof/>
          </w:rPr>
          <w:t xml:space="preserve"> dengan format varian standar</w:t>
        </w:r>
        <w:r>
          <w:rPr>
            <w:noProof/>
            <w:webHidden/>
          </w:rPr>
          <w:tab/>
        </w:r>
        <w:r>
          <w:rPr>
            <w:noProof/>
            <w:webHidden/>
          </w:rPr>
          <w:fldChar w:fldCharType="begin"/>
        </w:r>
        <w:r>
          <w:rPr>
            <w:noProof/>
            <w:webHidden/>
          </w:rPr>
          <w:instrText xml:space="preserve"> PAGEREF _Toc116053648 \h </w:instrText>
        </w:r>
        <w:r>
          <w:rPr>
            <w:noProof/>
            <w:webHidden/>
          </w:rPr>
        </w:r>
        <w:r>
          <w:rPr>
            <w:noProof/>
            <w:webHidden/>
          </w:rPr>
          <w:fldChar w:fldCharType="separate"/>
        </w:r>
        <w:r w:rsidR="00100890">
          <w:rPr>
            <w:noProof/>
            <w:webHidden/>
          </w:rPr>
          <w:t>12</w:t>
        </w:r>
        <w:r>
          <w:rPr>
            <w:noProof/>
            <w:webHidden/>
          </w:rPr>
          <w:fldChar w:fldCharType="end"/>
        </w:r>
      </w:hyperlink>
    </w:p>
    <w:p w14:paraId="22DA9E54" w14:textId="1142573D"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49" w:history="1">
        <w:r w:rsidRPr="000C4364">
          <w:rPr>
            <w:rStyle w:val="Hyperlink"/>
            <w:noProof/>
          </w:rPr>
          <w:t xml:space="preserve">Gambar 2.10 Contoh </w:t>
        </w:r>
        <w:r w:rsidRPr="000C4364">
          <w:rPr>
            <w:rStyle w:val="Hyperlink"/>
            <w:i/>
            <w:iCs/>
            <w:noProof/>
          </w:rPr>
          <w:t>User Stories</w:t>
        </w:r>
        <w:r w:rsidRPr="000C4364">
          <w:rPr>
            <w:rStyle w:val="Hyperlink"/>
            <w:noProof/>
          </w:rPr>
          <w:t xml:space="preserve"> dari sebuah </w:t>
        </w:r>
        <w:r w:rsidRPr="000C4364">
          <w:rPr>
            <w:rStyle w:val="Hyperlink"/>
            <w:i/>
            <w:iCs/>
            <w:noProof/>
          </w:rPr>
          <w:t>Scenarios</w:t>
        </w:r>
        <w:r>
          <w:rPr>
            <w:noProof/>
            <w:webHidden/>
          </w:rPr>
          <w:tab/>
        </w:r>
        <w:r>
          <w:rPr>
            <w:noProof/>
            <w:webHidden/>
          </w:rPr>
          <w:fldChar w:fldCharType="begin"/>
        </w:r>
        <w:r>
          <w:rPr>
            <w:noProof/>
            <w:webHidden/>
          </w:rPr>
          <w:instrText xml:space="preserve"> PAGEREF _Toc116053649 \h </w:instrText>
        </w:r>
        <w:r>
          <w:rPr>
            <w:noProof/>
            <w:webHidden/>
          </w:rPr>
        </w:r>
        <w:r>
          <w:rPr>
            <w:noProof/>
            <w:webHidden/>
          </w:rPr>
          <w:fldChar w:fldCharType="separate"/>
        </w:r>
        <w:r w:rsidR="00100890">
          <w:rPr>
            <w:noProof/>
            <w:webHidden/>
          </w:rPr>
          <w:t>12</w:t>
        </w:r>
        <w:r>
          <w:rPr>
            <w:noProof/>
            <w:webHidden/>
          </w:rPr>
          <w:fldChar w:fldCharType="end"/>
        </w:r>
      </w:hyperlink>
    </w:p>
    <w:p w14:paraId="37F8C858" w14:textId="21245F52"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50" w:history="1">
        <w:r w:rsidRPr="000C4364">
          <w:rPr>
            <w:rStyle w:val="Hyperlink"/>
            <w:noProof/>
          </w:rPr>
          <w:t xml:space="preserve">Gambar 2.11 Deskripsi sebuah </w:t>
        </w:r>
        <w:r w:rsidRPr="000C4364">
          <w:rPr>
            <w:rStyle w:val="Hyperlink"/>
            <w:i/>
            <w:iCs/>
            <w:noProof/>
          </w:rPr>
          <w:t>Features</w:t>
        </w:r>
        <w:r>
          <w:rPr>
            <w:noProof/>
            <w:webHidden/>
          </w:rPr>
          <w:tab/>
        </w:r>
        <w:r>
          <w:rPr>
            <w:noProof/>
            <w:webHidden/>
          </w:rPr>
          <w:fldChar w:fldCharType="begin"/>
        </w:r>
        <w:r>
          <w:rPr>
            <w:noProof/>
            <w:webHidden/>
          </w:rPr>
          <w:instrText xml:space="preserve"> PAGEREF _Toc116053650 \h </w:instrText>
        </w:r>
        <w:r>
          <w:rPr>
            <w:noProof/>
            <w:webHidden/>
          </w:rPr>
        </w:r>
        <w:r>
          <w:rPr>
            <w:noProof/>
            <w:webHidden/>
          </w:rPr>
          <w:fldChar w:fldCharType="separate"/>
        </w:r>
        <w:r w:rsidR="00100890">
          <w:rPr>
            <w:noProof/>
            <w:webHidden/>
          </w:rPr>
          <w:t>13</w:t>
        </w:r>
        <w:r>
          <w:rPr>
            <w:noProof/>
            <w:webHidden/>
          </w:rPr>
          <w:fldChar w:fldCharType="end"/>
        </w:r>
      </w:hyperlink>
    </w:p>
    <w:p w14:paraId="5E2AAAEA" w14:textId="69A3FFC9"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51" w:history="1">
        <w:r w:rsidRPr="000C4364">
          <w:rPr>
            <w:rStyle w:val="Hyperlink"/>
            <w:noProof/>
          </w:rPr>
          <w:t xml:space="preserve">Gambar 2.12 Format kalimat deskripsi sebuah </w:t>
        </w:r>
        <w:r w:rsidRPr="000C4364">
          <w:rPr>
            <w:rStyle w:val="Hyperlink"/>
            <w:i/>
            <w:iCs/>
            <w:noProof/>
          </w:rPr>
          <w:t>Features</w:t>
        </w:r>
        <w:r>
          <w:rPr>
            <w:noProof/>
            <w:webHidden/>
          </w:rPr>
          <w:tab/>
        </w:r>
        <w:r>
          <w:rPr>
            <w:noProof/>
            <w:webHidden/>
          </w:rPr>
          <w:fldChar w:fldCharType="begin"/>
        </w:r>
        <w:r>
          <w:rPr>
            <w:noProof/>
            <w:webHidden/>
          </w:rPr>
          <w:instrText xml:space="preserve"> PAGEREF _Toc116053651 \h </w:instrText>
        </w:r>
        <w:r>
          <w:rPr>
            <w:noProof/>
            <w:webHidden/>
          </w:rPr>
        </w:r>
        <w:r>
          <w:rPr>
            <w:noProof/>
            <w:webHidden/>
          </w:rPr>
          <w:fldChar w:fldCharType="separate"/>
        </w:r>
        <w:r w:rsidR="00100890">
          <w:rPr>
            <w:noProof/>
            <w:webHidden/>
          </w:rPr>
          <w:t>13</w:t>
        </w:r>
        <w:r>
          <w:rPr>
            <w:noProof/>
            <w:webHidden/>
          </w:rPr>
          <w:fldChar w:fldCharType="end"/>
        </w:r>
      </w:hyperlink>
    </w:p>
    <w:p w14:paraId="25EBAFC5" w14:textId="257420FC"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52" w:history="1">
        <w:r w:rsidRPr="000C4364">
          <w:rPr>
            <w:rStyle w:val="Hyperlink"/>
            <w:noProof/>
          </w:rPr>
          <w:t xml:space="preserve">Gambar 2.13 Desain </w:t>
        </w:r>
        <w:r w:rsidRPr="000C4364">
          <w:rPr>
            <w:rStyle w:val="Hyperlink"/>
            <w:i/>
            <w:iCs/>
            <w:noProof/>
          </w:rPr>
          <w:t>Features</w:t>
        </w:r>
        <w:r>
          <w:rPr>
            <w:noProof/>
            <w:webHidden/>
          </w:rPr>
          <w:tab/>
        </w:r>
        <w:r>
          <w:rPr>
            <w:noProof/>
            <w:webHidden/>
          </w:rPr>
          <w:fldChar w:fldCharType="begin"/>
        </w:r>
        <w:r>
          <w:rPr>
            <w:noProof/>
            <w:webHidden/>
          </w:rPr>
          <w:instrText xml:space="preserve"> PAGEREF _Toc116053652 \h </w:instrText>
        </w:r>
        <w:r>
          <w:rPr>
            <w:noProof/>
            <w:webHidden/>
          </w:rPr>
        </w:r>
        <w:r>
          <w:rPr>
            <w:noProof/>
            <w:webHidden/>
          </w:rPr>
          <w:fldChar w:fldCharType="separate"/>
        </w:r>
        <w:r w:rsidR="00100890">
          <w:rPr>
            <w:noProof/>
            <w:webHidden/>
          </w:rPr>
          <w:t>14</w:t>
        </w:r>
        <w:r>
          <w:rPr>
            <w:noProof/>
            <w:webHidden/>
          </w:rPr>
          <w:fldChar w:fldCharType="end"/>
        </w:r>
      </w:hyperlink>
    </w:p>
    <w:p w14:paraId="5DC2ED75" w14:textId="026EDE17"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53" w:history="1">
        <w:r w:rsidRPr="000C4364">
          <w:rPr>
            <w:rStyle w:val="Hyperlink"/>
            <w:noProof/>
          </w:rPr>
          <w:t xml:space="preserve">Gambar 2.14 Faktor dalam set desain </w:t>
        </w:r>
        <w:r w:rsidRPr="000C4364">
          <w:rPr>
            <w:rStyle w:val="Hyperlink"/>
            <w:i/>
            <w:iCs/>
            <w:noProof/>
          </w:rPr>
          <w:t>Features</w:t>
        </w:r>
        <w:r>
          <w:rPr>
            <w:noProof/>
            <w:webHidden/>
          </w:rPr>
          <w:tab/>
        </w:r>
        <w:r>
          <w:rPr>
            <w:noProof/>
            <w:webHidden/>
          </w:rPr>
          <w:fldChar w:fldCharType="begin"/>
        </w:r>
        <w:r>
          <w:rPr>
            <w:noProof/>
            <w:webHidden/>
          </w:rPr>
          <w:instrText xml:space="preserve"> PAGEREF _Toc116053653 \h </w:instrText>
        </w:r>
        <w:r>
          <w:rPr>
            <w:noProof/>
            <w:webHidden/>
          </w:rPr>
        </w:r>
        <w:r>
          <w:rPr>
            <w:noProof/>
            <w:webHidden/>
          </w:rPr>
          <w:fldChar w:fldCharType="separate"/>
        </w:r>
        <w:r w:rsidR="00100890">
          <w:rPr>
            <w:noProof/>
            <w:webHidden/>
          </w:rPr>
          <w:t>15</w:t>
        </w:r>
        <w:r>
          <w:rPr>
            <w:noProof/>
            <w:webHidden/>
          </w:rPr>
          <w:fldChar w:fldCharType="end"/>
        </w:r>
      </w:hyperlink>
    </w:p>
    <w:p w14:paraId="1A1C99FE" w14:textId="3B6BF131"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54" w:history="1">
        <w:r w:rsidRPr="000C4364">
          <w:rPr>
            <w:rStyle w:val="Hyperlink"/>
            <w:noProof/>
          </w:rPr>
          <w:t xml:space="preserve">Gambar 2.15 Pertanyaan terhadap </w:t>
        </w:r>
        <w:r w:rsidRPr="000C4364">
          <w:rPr>
            <w:rStyle w:val="Hyperlink"/>
            <w:i/>
            <w:iCs/>
            <w:noProof/>
          </w:rPr>
          <w:t>Features</w:t>
        </w:r>
        <w:r w:rsidRPr="000C4364">
          <w:rPr>
            <w:rStyle w:val="Hyperlink"/>
            <w:noProof/>
          </w:rPr>
          <w:t xml:space="preserve"> untuk menghindari </w:t>
        </w:r>
        <w:r w:rsidRPr="000C4364">
          <w:rPr>
            <w:rStyle w:val="Hyperlink"/>
            <w:i/>
            <w:iCs/>
            <w:noProof/>
          </w:rPr>
          <w:t>feature creep</w:t>
        </w:r>
        <w:r>
          <w:rPr>
            <w:noProof/>
            <w:webHidden/>
          </w:rPr>
          <w:tab/>
        </w:r>
        <w:r>
          <w:rPr>
            <w:noProof/>
            <w:webHidden/>
          </w:rPr>
          <w:fldChar w:fldCharType="begin"/>
        </w:r>
        <w:r>
          <w:rPr>
            <w:noProof/>
            <w:webHidden/>
          </w:rPr>
          <w:instrText xml:space="preserve"> PAGEREF _Toc116053654 \h </w:instrText>
        </w:r>
        <w:r>
          <w:rPr>
            <w:noProof/>
            <w:webHidden/>
          </w:rPr>
        </w:r>
        <w:r>
          <w:rPr>
            <w:noProof/>
            <w:webHidden/>
          </w:rPr>
          <w:fldChar w:fldCharType="separate"/>
        </w:r>
        <w:r w:rsidR="00100890">
          <w:rPr>
            <w:noProof/>
            <w:webHidden/>
          </w:rPr>
          <w:t>15</w:t>
        </w:r>
        <w:r>
          <w:rPr>
            <w:noProof/>
            <w:webHidden/>
          </w:rPr>
          <w:fldChar w:fldCharType="end"/>
        </w:r>
      </w:hyperlink>
    </w:p>
    <w:p w14:paraId="564C5BBF" w14:textId="15F047F7"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55" w:history="1">
        <w:r w:rsidRPr="000C4364">
          <w:rPr>
            <w:rStyle w:val="Hyperlink"/>
            <w:noProof/>
          </w:rPr>
          <w:t xml:space="preserve">Gambar 2.16 Melakukan </w:t>
        </w:r>
        <w:r w:rsidRPr="000C4364">
          <w:rPr>
            <w:rStyle w:val="Hyperlink"/>
            <w:i/>
            <w:iCs/>
            <w:noProof/>
          </w:rPr>
          <w:t>highlight</w:t>
        </w:r>
        <w:r w:rsidRPr="000C4364">
          <w:rPr>
            <w:rStyle w:val="Hyperlink"/>
            <w:noProof/>
          </w:rPr>
          <w:t xml:space="preserve"> frasa terhadap </w:t>
        </w:r>
        <w:r w:rsidRPr="000C4364">
          <w:rPr>
            <w:rStyle w:val="Hyperlink"/>
            <w:i/>
            <w:iCs/>
            <w:noProof/>
          </w:rPr>
          <w:t>Scenarios</w:t>
        </w:r>
        <w:r>
          <w:rPr>
            <w:noProof/>
            <w:webHidden/>
          </w:rPr>
          <w:tab/>
        </w:r>
        <w:r>
          <w:rPr>
            <w:noProof/>
            <w:webHidden/>
          </w:rPr>
          <w:fldChar w:fldCharType="begin"/>
        </w:r>
        <w:r>
          <w:rPr>
            <w:noProof/>
            <w:webHidden/>
          </w:rPr>
          <w:instrText xml:space="preserve"> PAGEREF _Toc116053655 \h </w:instrText>
        </w:r>
        <w:r>
          <w:rPr>
            <w:noProof/>
            <w:webHidden/>
          </w:rPr>
        </w:r>
        <w:r>
          <w:rPr>
            <w:noProof/>
            <w:webHidden/>
          </w:rPr>
          <w:fldChar w:fldCharType="separate"/>
        </w:r>
        <w:r w:rsidR="00100890">
          <w:rPr>
            <w:noProof/>
            <w:webHidden/>
          </w:rPr>
          <w:t>16</w:t>
        </w:r>
        <w:r>
          <w:rPr>
            <w:noProof/>
            <w:webHidden/>
          </w:rPr>
          <w:fldChar w:fldCharType="end"/>
        </w:r>
      </w:hyperlink>
    </w:p>
    <w:p w14:paraId="4A688A40" w14:textId="736F87C9"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56" w:history="1">
        <w:r w:rsidRPr="000C4364">
          <w:rPr>
            <w:rStyle w:val="Hyperlink"/>
            <w:noProof/>
          </w:rPr>
          <w:t xml:space="preserve">Gambar 2.17 Contoh penentuan </w:t>
        </w:r>
        <w:r w:rsidRPr="000C4364">
          <w:rPr>
            <w:rStyle w:val="Hyperlink"/>
            <w:i/>
            <w:iCs/>
            <w:noProof/>
          </w:rPr>
          <w:t>Features</w:t>
        </w:r>
        <w:r w:rsidRPr="000C4364">
          <w:rPr>
            <w:rStyle w:val="Hyperlink"/>
            <w:noProof/>
          </w:rPr>
          <w:t xml:space="preserve"> berdasarkan </w:t>
        </w:r>
        <w:r w:rsidRPr="000C4364">
          <w:rPr>
            <w:rStyle w:val="Hyperlink"/>
            <w:i/>
            <w:iCs/>
            <w:noProof/>
          </w:rPr>
          <w:t>Scenarios</w:t>
        </w:r>
        <w:r>
          <w:rPr>
            <w:noProof/>
            <w:webHidden/>
          </w:rPr>
          <w:tab/>
        </w:r>
        <w:r>
          <w:rPr>
            <w:noProof/>
            <w:webHidden/>
          </w:rPr>
          <w:fldChar w:fldCharType="begin"/>
        </w:r>
        <w:r>
          <w:rPr>
            <w:noProof/>
            <w:webHidden/>
          </w:rPr>
          <w:instrText xml:space="preserve"> PAGEREF _Toc116053656 \h </w:instrText>
        </w:r>
        <w:r>
          <w:rPr>
            <w:noProof/>
            <w:webHidden/>
          </w:rPr>
        </w:r>
        <w:r>
          <w:rPr>
            <w:noProof/>
            <w:webHidden/>
          </w:rPr>
          <w:fldChar w:fldCharType="separate"/>
        </w:r>
        <w:r w:rsidR="00100890">
          <w:rPr>
            <w:noProof/>
            <w:webHidden/>
          </w:rPr>
          <w:t>16</w:t>
        </w:r>
        <w:r>
          <w:rPr>
            <w:noProof/>
            <w:webHidden/>
          </w:rPr>
          <w:fldChar w:fldCharType="end"/>
        </w:r>
      </w:hyperlink>
    </w:p>
    <w:p w14:paraId="278C8741" w14:textId="12A6DDAE"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57" w:history="1">
        <w:r w:rsidRPr="000C4364">
          <w:rPr>
            <w:rStyle w:val="Hyperlink"/>
            <w:noProof/>
          </w:rPr>
          <w:t xml:space="preserve">Gambar 2.18 Contoh </w:t>
        </w:r>
        <w:r w:rsidRPr="000C4364">
          <w:rPr>
            <w:rStyle w:val="Hyperlink"/>
            <w:i/>
            <w:iCs/>
            <w:noProof/>
          </w:rPr>
          <w:t>Features</w:t>
        </w:r>
        <w:r w:rsidRPr="000C4364">
          <w:rPr>
            <w:rStyle w:val="Hyperlink"/>
            <w:noProof/>
          </w:rPr>
          <w:t xml:space="preserve"> menggunakan template model </w:t>
        </w:r>
        <w:r w:rsidRPr="000C4364">
          <w:rPr>
            <w:rStyle w:val="Hyperlink"/>
            <w:i/>
            <w:iCs/>
            <w:noProof/>
          </w:rPr>
          <w:t>input/action/output</w:t>
        </w:r>
        <w:r>
          <w:rPr>
            <w:noProof/>
            <w:webHidden/>
          </w:rPr>
          <w:tab/>
        </w:r>
        <w:r>
          <w:rPr>
            <w:noProof/>
            <w:webHidden/>
          </w:rPr>
          <w:fldChar w:fldCharType="begin"/>
        </w:r>
        <w:r>
          <w:rPr>
            <w:noProof/>
            <w:webHidden/>
          </w:rPr>
          <w:instrText xml:space="preserve"> PAGEREF _Toc116053657 \h </w:instrText>
        </w:r>
        <w:r>
          <w:rPr>
            <w:noProof/>
            <w:webHidden/>
          </w:rPr>
        </w:r>
        <w:r>
          <w:rPr>
            <w:noProof/>
            <w:webHidden/>
          </w:rPr>
          <w:fldChar w:fldCharType="separate"/>
        </w:r>
        <w:r w:rsidR="00100890">
          <w:rPr>
            <w:noProof/>
            <w:webHidden/>
          </w:rPr>
          <w:t>17</w:t>
        </w:r>
        <w:r>
          <w:rPr>
            <w:noProof/>
            <w:webHidden/>
          </w:rPr>
          <w:fldChar w:fldCharType="end"/>
        </w:r>
      </w:hyperlink>
    </w:p>
    <w:p w14:paraId="552D7F76" w14:textId="75D2E1D1"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58" w:history="1">
        <w:r w:rsidRPr="000C4364">
          <w:rPr>
            <w:rStyle w:val="Hyperlink"/>
            <w:noProof/>
          </w:rPr>
          <w:t>Gambar 2.19 Komponen aplikasi Android</w:t>
        </w:r>
        <w:r>
          <w:rPr>
            <w:noProof/>
            <w:webHidden/>
          </w:rPr>
          <w:tab/>
        </w:r>
        <w:r>
          <w:rPr>
            <w:noProof/>
            <w:webHidden/>
          </w:rPr>
          <w:fldChar w:fldCharType="begin"/>
        </w:r>
        <w:r>
          <w:rPr>
            <w:noProof/>
            <w:webHidden/>
          </w:rPr>
          <w:instrText xml:space="preserve"> PAGEREF _Toc116053658 \h </w:instrText>
        </w:r>
        <w:r>
          <w:rPr>
            <w:noProof/>
            <w:webHidden/>
          </w:rPr>
        </w:r>
        <w:r>
          <w:rPr>
            <w:noProof/>
            <w:webHidden/>
          </w:rPr>
          <w:fldChar w:fldCharType="separate"/>
        </w:r>
        <w:r w:rsidR="00100890">
          <w:rPr>
            <w:noProof/>
            <w:webHidden/>
          </w:rPr>
          <w:t>18</w:t>
        </w:r>
        <w:r>
          <w:rPr>
            <w:noProof/>
            <w:webHidden/>
          </w:rPr>
          <w:fldChar w:fldCharType="end"/>
        </w:r>
      </w:hyperlink>
    </w:p>
    <w:p w14:paraId="4D7FAA35" w14:textId="208E50BC"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59" w:history="1">
        <w:r w:rsidRPr="000C4364">
          <w:rPr>
            <w:rStyle w:val="Hyperlink"/>
            <w:noProof/>
          </w:rPr>
          <w:t xml:space="preserve">Gambar 2.20 Rancangan arsitektur </w:t>
        </w:r>
        <w:r w:rsidRPr="000C4364">
          <w:rPr>
            <w:rStyle w:val="Hyperlink"/>
            <w:i/>
            <w:iCs/>
            <w:noProof/>
          </w:rPr>
          <w:t>MVVM</w:t>
        </w:r>
        <w:r>
          <w:rPr>
            <w:noProof/>
            <w:webHidden/>
          </w:rPr>
          <w:tab/>
        </w:r>
        <w:r>
          <w:rPr>
            <w:noProof/>
            <w:webHidden/>
          </w:rPr>
          <w:fldChar w:fldCharType="begin"/>
        </w:r>
        <w:r>
          <w:rPr>
            <w:noProof/>
            <w:webHidden/>
          </w:rPr>
          <w:instrText xml:space="preserve"> PAGEREF _Toc116053659 \h </w:instrText>
        </w:r>
        <w:r>
          <w:rPr>
            <w:noProof/>
            <w:webHidden/>
          </w:rPr>
        </w:r>
        <w:r>
          <w:rPr>
            <w:noProof/>
            <w:webHidden/>
          </w:rPr>
          <w:fldChar w:fldCharType="separate"/>
        </w:r>
        <w:r w:rsidR="00100890">
          <w:rPr>
            <w:noProof/>
            <w:webHidden/>
          </w:rPr>
          <w:t>22</w:t>
        </w:r>
        <w:r>
          <w:rPr>
            <w:noProof/>
            <w:webHidden/>
          </w:rPr>
          <w:fldChar w:fldCharType="end"/>
        </w:r>
      </w:hyperlink>
    </w:p>
    <w:p w14:paraId="35B19303" w14:textId="5CA7DC8E"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60" w:history="1">
        <w:r w:rsidRPr="000C4364">
          <w:rPr>
            <w:rStyle w:val="Hyperlink"/>
            <w:noProof/>
          </w:rPr>
          <w:t xml:space="preserve">Gambar 2.21 Contoh skenario pada </w:t>
        </w:r>
        <w:r w:rsidRPr="000C4364">
          <w:rPr>
            <w:rStyle w:val="Hyperlink"/>
            <w:i/>
            <w:iCs/>
            <w:noProof/>
          </w:rPr>
          <w:t>scenario-based testing</w:t>
        </w:r>
        <w:r>
          <w:rPr>
            <w:noProof/>
            <w:webHidden/>
          </w:rPr>
          <w:tab/>
        </w:r>
        <w:r>
          <w:rPr>
            <w:noProof/>
            <w:webHidden/>
          </w:rPr>
          <w:fldChar w:fldCharType="begin"/>
        </w:r>
        <w:r>
          <w:rPr>
            <w:noProof/>
            <w:webHidden/>
          </w:rPr>
          <w:instrText xml:space="preserve"> PAGEREF _Toc116053660 \h </w:instrText>
        </w:r>
        <w:r>
          <w:rPr>
            <w:noProof/>
            <w:webHidden/>
          </w:rPr>
        </w:r>
        <w:r>
          <w:rPr>
            <w:noProof/>
            <w:webHidden/>
          </w:rPr>
          <w:fldChar w:fldCharType="separate"/>
        </w:r>
        <w:r w:rsidR="00100890">
          <w:rPr>
            <w:noProof/>
            <w:webHidden/>
          </w:rPr>
          <w:t>23</w:t>
        </w:r>
        <w:r>
          <w:rPr>
            <w:noProof/>
            <w:webHidden/>
          </w:rPr>
          <w:fldChar w:fldCharType="end"/>
        </w:r>
      </w:hyperlink>
    </w:p>
    <w:p w14:paraId="7861B92C" w14:textId="5A9229E5"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61" w:history="1">
        <w:r w:rsidRPr="000C4364">
          <w:rPr>
            <w:rStyle w:val="Hyperlink"/>
            <w:noProof/>
          </w:rPr>
          <w:t xml:space="preserve">Gambar 2.22 Contoh sebuah </w:t>
        </w:r>
        <w:r w:rsidRPr="000C4364">
          <w:rPr>
            <w:rStyle w:val="Hyperlink"/>
            <w:i/>
            <w:iCs/>
            <w:noProof/>
          </w:rPr>
          <w:t>scenario-based testing</w:t>
        </w:r>
        <w:r>
          <w:rPr>
            <w:noProof/>
            <w:webHidden/>
          </w:rPr>
          <w:tab/>
        </w:r>
        <w:r>
          <w:rPr>
            <w:noProof/>
            <w:webHidden/>
          </w:rPr>
          <w:fldChar w:fldCharType="begin"/>
        </w:r>
        <w:r>
          <w:rPr>
            <w:noProof/>
            <w:webHidden/>
          </w:rPr>
          <w:instrText xml:space="preserve"> PAGEREF _Toc116053661 \h </w:instrText>
        </w:r>
        <w:r>
          <w:rPr>
            <w:noProof/>
            <w:webHidden/>
          </w:rPr>
        </w:r>
        <w:r>
          <w:rPr>
            <w:noProof/>
            <w:webHidden/>
          </w:rPr>
          <w:fldChar w:fldCharType="separate"/>
        </w:r>
        <w:r w:rsidR="00100890">
          <w:rPr>
            <w:noProof/>
            <w:webHidden/>
          </w:rPr>
          <w:t>24</w:t>
        </w:r>
        <w:r>
          <w:rPr>
            <w:noProof/>
            <w:webHidden/>
          </w:rPr>
          <w:fldChar w:fldCharType="end"/>
        </w:r>
      </w:hyperlink>
    </w:p>
    <w:p w14:paraId="5809BA14" w14:textId="19ECD9CF" w:rsidR="00484C83" w:rsidRDefault="00484C83">
      <w:pPr>
        <w:pStyle w:val="TableofFigures"/>
        <w:tabs>
          <w:tab w:val="right" w:leader="dot" w:pos="7927"/>
        </w:tabs>
        <w:rPr>
          <w:rFonts w:asciiTheme="minorHAnsi" w:eastAsiaTheme="minorEastAsia" w:hAnsiTheme="minorHAnsi" w:cstheme="minorBidi"/>
          <w:noProof/>
          <w:sz w:val="22"/>
          <w:lang w:val="en-ID" w:eastAsia="en-ID"/>
        </w:rPr>
      </w:pPr>
      <w:hyperlink w:anchor="_Toc116053662" w:history="1">
        <w:r w:rsidRPr="000C4364">
          <w:rPr>
            <w:rStyle w:val="Hyperlink"/>
            <w:noProof/>
          </w:rPr>
          <w:t>Gambar 3.1 Metode penelitian</w:t>
        </w:r>
        <w:r>
          <w:rPr>
            <w:noProof/>
            <w:webHidden/>
          </w:rPr>
          <w:tab/>
        </w:r>
        <w:r>
          <w:rPr>
            <w:noProof/>
            <w:webHidden/>
          </w:rPr>
          <w:fldChar w:fldCharType="begin"/>
        </w:r>
        <w:r>
          <w:rPr>
            <w:noProof/>
            <w:webHidden/>
          </w:rPr>
          <w:instrText xml:space="preserve"> PAGEREF _Toc116053662 \h </w:instrText>
        </w:r>
        <w:r>
          <w:rPr>
            <w:noProof/>
            <w:webHidden/>
          </w:rPr>
        </w:r>
        <w:r>
          <w:rPr>
            <w:noProof/>
            <w:webHidden/>
          </w:rPr>
          <w:fldChar w:fldCharType="separate"/>
        </w:r>
        <w:r w:rsidR="00100890">
          <w:rPr>
            <w:noProof/>
            <w:webHidden/>
          </w:rPr>
          <w:t>26</w:t>
        </w:r>
        <w:r>
          <w:rPr>
            <w:noProof/>
            <w:webHidden/>
          </w:rPr>
          <w:fldChar w:fldCharType="end"/>
        </w:r>
      </w:hyperlink>
    </w:p>
    <w:p w14:paraId="5D26193A" w14:textId="08347D17" w:rsidR="004A3089" w:rsidRDefault="008A0F6D">
      <w:pPr>
        <w:rPr>
          <w:lang w:val="en-US"/>
        </w:rPr>
      </w:pPr>
      <w:r>
        <w:rPr>
          <w:lang w:val="en-US"/>
        </w:rPr>
        <w:fldChar w:fldCharType="end"/>
      </w:r>
    </w:p>
    <w:p w14:paraId="19A2AE99" w14:textId="77777777" w:rsidR="004A3089" w:rsidRDefault="008A0F6D">
      <w:pPr>
        <w:pStyle w:val="DefaultHeading"/>
        <w:rPr>
          <w:caps w:val="0"/>
        </w:rPr>
      </w:pPr>
      <w:bookmarkStart w:id="19" w:name="_Toc496077790"/>
      <w:bookmarkStart w:id="20" w:name="_Toc112258666"/>
      <w:bookmarkStart w:id="21" w:name="_Toc116053225"/>
      <w:bookmarkStart w:id="22" w:name="_Toc116053586"/>
      <w:r>
        <w:rPr>
          <w:caps w:val="0"/>
        </w:rPr>
        <w:lastRenderedPageBreak/>
        <w:t>DAFTAR LAMPIRAN</w:t>
      </w:r>
      <w:bookmarkEnd w:id="13"/>
      <w:bookmarkEnd w:id="14"/>
      <w:bookmarkEnd w:id="19"/>
      <w:bookmarkEnd w:id="20"/>
      <w:bookmarkEnd w:id="21"/>
      <w:bookmarkEnd w:id="22"/>
    </w:p>
    <w:sdt>
      <w:sdtPr>
        <w:id w:val="111866259"/>
        <w:docPartObj>
          <w:docPartGallery w:val="Table of Contents"/>
          <w:docPartUnique/>
        </w:docPartObj>
      </w:sdtPr>
      <w:sdtEndPr>
        <w:rPr>
          <w:rFonts w:ascii="Calibri" w:eastAsia="Calibri" w:hAnsi="Calibri" w:cs="Arial"/>
          <w:b/>
          <w:bCs/>
          <w:noProof/>
          <w:color w:val="auto"/>
          <w:sz w:val="24"/>
          <w:szCs w:val="22"/>
          <w:lang w:val="id-ID"/>
        </w:rPr>
      </w:sdtEndPr>
      <w:sdtContent>
        <w:p w14:paraId="58F6436E" w14:textId="688427AB" w:rsidR="00151A2C" w:rsidRPr="005A6AF1" w:rsidRDefault="00151A2C" w:rsidP="00151A2C">
          <w:pPr>
            <w:pStyle w:val="TOCHeading"/>
            <w:rPr>
              <w:rFonts w:asciiTheme="minorHAnsi" w:eastAsiaTheme="minorEastAsia" w:hAnsiTheme="minorHAnsi" w:cstheme="minorBidi"/>
              <w:noProof/>
              <w:sz w:val="2"/>
              <w:szCs w:val="2"/>
              <w:lang w:val="en-ID" w:eastAsia="en-ID"/>
            </w:rPr>
          </w:pPr>
          <w:r>
            <w:fldChar w:fldCharType="begin"/>
          </w:r>
          <w:r>
            <w:instrText xml:space="preserve"> TOC \o "1-3" \h \z \u </w:instrText>
          </w:r>
          <w:r>
            <w:fldChar w:fldCharType="separate"/>
          </w:r>
        </w:p>
        <w:p w14:paraId="2838244A" w14:textId="1B4DCD21" w:rsidR="00151A2C" w:rsidRDefault="00151A2C">
          <w:pPr>
            <w:pStyle w:val="TOC1"/>
            <w:rPr>
              <w:rFonts w:asciiTheme="minorHAnsi" w:eastAsiaTheme="minorEastAsia" w:hAnsiTheme="minorHAnsi" w:cstheme="minorBidi"/>
              <w:noProof/>
              <w:sz w:val="22"/>
              <w:lang w:val="en-ID" w:eastAsia="en-ID"/>
            </w:rPr>
          </w:pPr>
          <w:hyperlink w:anchor="_Toc116053269" w:history="1">
            <w:r w:rsidRPr="009731F3">
              <w:rPr>
                <w:rStyle w:val="Hyperlink"/>
                <w:noProof/>
                <w:lang w:val="en-US"/>
              </w:rPr>
              <w:t>LAMPIRAN A</w:t>
            </w:r>
            <w:r w:rsidRPr="009731F3">
              <w:rPr>
                <w:rStyle w:val="Hyperlink"/>
                <w:noProof/>
              </w:rPr>
              <w:t xml:space="preserve"> KUESIONER</w:t>
            </w:r>
            <w:r>
              <w:rPr>
                <w:noProof/>
                <w:webHidden/>
              </w:rPr>
              <w:tab/>
            </w:r>
            <w:r>
              <w:rPr>
                <w:noProof/>
                <w:webHidden/>
              </w:rPr>
              <w:fldChar w:fldCharType="begin"/>
            </w:r>
            <w:r>
              <w:rPr>
                <w:noProof/>
                <w:webHidden/>
              </w:rPr>
              <w:instrText xml:space="preserve"> PAGEREF _Toc116053269 \h </w:instrText>
            </w:r>
            <w:r>
              <w:rPr>
                <w:noProof/>
                <w:webHidden/>
              </w:rPr>
            </w:r>
            <w:r>
              <w:rPr>
                <w:noProof/>
                <w:webHidden/>
              </w:rPr>
              <w:fldChar w:fldCharType="separate"/>
            </w:r>
            <w:r w:rsidR="00100890">
              <w:rPr>
                <w:noProof/>
                <w:webHidden/>
              </w:rPr>
              <w:t>37</w:t>
            </w:r>
            <w:r>
              <w:rPr>
                <w:noProof/>
                <w:webHidden/>
              </w:rPr>
              <w:fldChar w:fldCharType="end"/>
            </w:r>
          </w:hyperlink>
        </w:p>
        <w:p w14:paraId="0CD5033A" w14:textId="635A828E" w:rsidR="00151A2C" w:rsidRDefault="00151A2C">
          <w:pPr>
            <w:pStyle w:val="TOC2"/>
            <w:rPr>
              <w:rFonts w:asciiTheme="minorHAnsi" w:eastAsiaTheme="minorEastAsia" w:hAnsiTheme="minorHAnsi" w:cstheme="minorBidi"/>
              <w:noProof/>
              <w:sz w:val="22"/>
              <w:lang w:val="en-ID" w:eastAsia="en-ID"/>
            </w:rPr>
          </w:pPr>
          <w:hyperlink w:anchor="_Toc116053270" w:history="1">
            <w:r w:rsidRPr="009731F3">
              <w:rPr>
                <w:rStyle w:val="Hyperlink"/>
                <w:noProof/>
              </w:rPr>
              <w:t>A.1 Kuesioner Masyarakat Umum Tentang Resep Masakan</w:t>
            </w:r>
            <w:r>
              <w:rPr>
                <w:noProof/>
                <w:webHidden/>
              </w:rPr>
              <w:tab/>
            </w:r>
            <w:r>
              <w:rPr>
                <w:noProof/>
                <w:webHidden/>
              </w:rPr>
              <w:fldChar w:fldCharType="begin"/>
            </w:r>
            <w:r>
              <w:rPr>
                <w:noProof/>
                <w:webHidden/>
              </w:rPr>
              <w:instrText xml:space="preserve"> PAGEREF _Toc116053270 \h </w:instrText>
            </w:r>
            <w:r>
              <w:rPr>
                <w:noProof/>
                <w:webHidden/>
              </w:rPr>
            </w:r>
            <w:r>
              <w:rPr>
                <w:noProof/>
                <w:webHidden/>
              </w:rPr>
              <w:fldChar w:fldCharType="separate"/>
            </w:r>
            <w:r w:rsidR="00100890">
              <w:rPr>
                <w:noProof/>
                <w:webHidden/>
              </w:rPr>
              <w:t>37</w:t>
            </w:r>
            <w:r>
              <w:rPr>
                <w:noProof/>
                <w:webHidden/>
              </w:rPr>
              <w:fldChar w:fldCharType="end"/>
            </w:r>
          </w:hyperlink>
        </w:p>
        <w:p w14:paraId="62E98177" w14:textId="5BB7DC25" w:rsidR="00151A2C" w:rsidRDefault="00151A2C">
          <w:pPr>
            <w:pStyle w:val="TOC2"/>
            <w:rPr>
              <w:rFonts w:asciiTheme="minorHAnsi" w:eastAsiaTheme="minorEastAsia" w:hAnsiTheme="minorHAnsi" w:cstheme="minorBidi"/>
              <w:noProof/>
              <w:sz w:val="22"/>
              <w:lang w:val="en-ID" w:eastAsia="en-ID"/>
            </w:rPr>
          </w:pPr>
          <w:hyperlink w:anchor="_Toc116053271" w:history="1">
            <w:r w:rsidRPr="009731F3">
              <w:rPr>
                <w:rStyle w:val="Hyperlink"/>
                <w:noProof/>
                <w:lang w:val="en-US"/>
              </w:rPr>
              <w:t>A.2</w:t>
            </w:r>
            <w:r w:rsidRPr="009731F3">
              <w:rPr>
                <w:rStyle w:val="Hyperlink"/>
                <w:noProof/>
              </w:rPr>
              <w:t xml:space="preserve"> Kuesioner Mahasiswa Filkom Universitas Brawijaya Tentang Resep Masakan</w:t>
            </w:r>
            <w:r>
              <w:rPr>
                <w:noProof/>
                <w:webHidden/>
              </w:rPr>
              <w:tab/>
            </w:r>
            <w:r>
              <w:rPr>
                <w:noProof/>
                <w:webHidden/>
              </w:rPr>
              <w:fldChar w:fldCharType="begin"/>
            </w:r>
            <w:r>
              <w:rPr>
                <w:noProof/>
                <w:webHidden/>
              </w:rPr>
              <w:instrText xml:space="preserve"> PAGEREF _Toc116053271 \h </w:instrText>
            </w:r>
            <w:r>
              <w:rPr>
                <w:noProof/>
                <w:webHidden/>
              </w:rPr>
            </w:r>
            <w:r>
              <w:rPr>
                <w:noProof/>
                <w:webHidden/>
              </w:rPr>
              <w:fldChar w:fldCharType="separate"/>
            </w:r>
            <w:r w:rsidR="00100890">
              <w:rPr>
                <w:noProof/>
                <w:webHidden/>
              </w:rPr>
              <w:t>40</w:t>
            </w:r>
            <w:r>
              <w:rPr>
                <w:noProof/>
                <w:webHidden/>
              </w:rPr>
              <w:fldChar w:fldCharType="end"/>
            </w:r>
          </w:hyperlink>
        </w:p>
        <w:p w14:paraId="466C55F7" w14:textId="7AF3BADA" w:rsidR="00151A2C" w:rsidRDefault="00151A2C">
          <w:r>
            <w:rPr>
              <w:b/>
              <w:bCs/>
              <w:noProof/>
            </w:rPr>
            <w:fldChar w:fldCharType="end"/>
          </w:r>
        </w:p>
      </w:sdtContent>
    </w:sdt>
    <w:p w14:paraId="4E025560" w14:textId="77777777" w:rsidR="004A3089" w:rsidRDefault="004A3089">
      <w:pPr>
        <w:rPr>
          <w:lang w:val="en-US"/>
        </w:rPr>
      </w:pPr>
    </w:p>
    <w:p w14:paraId="4A921446" w14:textId="77777777" w:rsidR="004A3089" w:rsidRDefault="004A3089">
      <w:pPr>
        <w:rPr>
          <w:lang w:val="en-US"/>
        </w:rPr>
      </w:pPr>
    </w:p>
    <w:p w14:paraId="61209772" w14:textId="77777777" w:rsidR="004A3089" w:rsidRDefault="008A0F6D">
      <w:pPr>
        <w:spacing w:after="0"/>
        <w:jc w:val="left"/>
        <w:rPr>
          <w:lang w:val="en-US"/>
        </w:rPr>
      </w:pPr>
      <w:r>
        <w:rPr>
          <w:lang w:val="en-US"/>
        </w:rPr>
        <w:br w:type="page"/>
      </w:r>
    </w:p>
    <w:p w14:paraId="3A5EDE56" w14:textId="77777777" w:rsidR="004A3089" w:rsidRDefault="004A3089">
      <w:pPr>
        <w:rPr>
          <w:lang w:val="en-US"/>
        </w:rPr>
        <w:sectPr w:rsidR="004A3089">
          <w:footerReference w:type="default" r:id="rId9"/>
          <w:pgSz w:w="11906" w:h="16838"/>
          <w:pgMar w:top="1985" w:right="1701" w:bottom="1701" w:left="2268" w:header="709" w:footer="709" w:gutter="0"/>
          <w:pgNumType w:fmt="lowerRoman"/>
          <w:cols w:space="708"/>
          <w:titlePg/>
          <w:docGrid w:linePitch="360"/>
        </w:sectPr>
      </w:pPr>
    </w:p>
    <w:p w14:paraId="64844EA0" w14:textId="77777777" w:rsidR="004A3089" w:rsidRDefault="008A0F6D">
      <w:pPr>
        <w:pStyle w:val="Heading1"/>
      </w:pPr>
      <w:bookmarkStart w:id="23" w:name="_Toc496077791"/>
      <w:bookmarkStart w:id="24" w:name="_Toc112258667"/>
      <w:bookmarkStart w:id="25" w:name="_Toc116053226"/>
      <w:bookmarkStart w:id="26" w:name="_Toc116053587"/>
      <w:r>
        <w:rPr>
          <w:caps w:val="0"/>
          <w:lang w:val="en-US"/>
        </w:rPr>
        <w:lastRenderedPageBreak/>
        <w:t>PENDAHULUAN</w:t>
      </w:r>
      <w:bookmarkEnd w:id="23"/>
      <w:bookmarkEnd w:id="24"/>
      <w:bookmarkEnd w:id="25"/>
      <w:bookmarkEnd w:id="26"/>
    </w:p>
    <w:p w14:paraId="42C9319B" w14:textId="77777777" w:rsidR="004A3089" w:rsidRDefault="008A0F6D">
      <w:pPr>
        <w:pStyle w:val="Heading2"/>
      </w:pPr>
      <w:bookmarkStart w:id="27" w:name="_Toc112258668"/>
      <w:bookmarkStart w:id="28" w:name="_Toc496077792"/>
      <w:bookmarkStart w:id="29" w:name="_Toc116053227"/>
      <w:bookmarkStart w:id="30" w:name="_Toc116053588"/>
      <w:r>
        <w:t xml:space="preserve">Latar </w:t>
      </w:r>
      <w:r>
        <w:rPr>
          <w:lang w:val="en-US"/>
        </w:rPr>
        <w:t>B</w:t>
      </w:r>
      <w:r>
        <w:t>elakang</w:t>
      </w:r>
      <w:bookmarkEnd w:id="27"/>
      <w:bookmarkEnd w:id="28"/>
      <w:bookmarkEnd w:id="29"/>
      <w:bookmarkEnd w:id="30"/>
    </w:p>
    <w:p w14:paraId="3B80ED36" w14:textId="77777777" w:rsidR="004A3089" w:rsidRDefault="008A0F6D">
      <w:pPr>
        <w:pStyle w:val="BodyTextFirstIndent"/>
      </w:pPr>
      <w:r>
        <w:t>Memasak merupakan sebuah proses penciptaan suatu makanan dengan mengikuti langkah-langkah yang ada secara berurutan. Setiap makanan hasil masakan memiliki cita rasa yang berbeda-beda, tergantung bagaimana mengolahnya. Sangat tingginya tingkat antusiasme ma</w:t>
      </w:r>
      <w:r>
        <w:t xml:space="preserve">syarakat terhadap kuliner sangat tinggi saat ini, karena selain memenuhi kebutuhan manusia akan gizi, namun telah menjadi sebuah objek rekreasi penghilang stres (Yasuma, 2017).  </w:t>
      </w:r>
    </w:p>
    <w:p w14:paraId="5C190BA7" w14:textId="77777777" w:rsidR="004A3089" w:rsidRDefault="008A0F6D">
      <w:pPr>
        <w:pStyle w:val="BodyTextFirstIndent"/>
      </w:pPr>
      <w:r>
        <w:t>Berbagai media yang dapat digunakan dalam mencari resep masakan antara lain m</w:t>
      </w:r>
      <w:r>
        <w:t xml:space="preserve">embaca buku mengenai resep masakan, menonton acara memasak di televisi, maupun mengikuti kursus memasak. Namun, sebagian orang menganggap cara-cara tersebut sangat merepotkan, sehingga mereka menggunakan </w:t>
      </w:r>
      <w:r>
        <w:rPr>
          <w:i/>
          <w:iCs/>
        </w:rPr>
        <w:t>smartphone</w:t>
      </w:r>
      <w:r>
        <w:t xml:space="preserve"> untuk mengakses resep makanan tersebut vi</w:t>
      </w:r>
      <w:r>
        <w:t xml:space="preserve">a aplikasi (Karlina, Asian, &amp; Mahmud, 2019). Selain itu, resep masakan yang hanya didapatkan secara turun-temurun terkadang menjadi terlupakan akibat padatnya aktivitas seseorang. Oleh karena itu, dibutuhkan resep masakan yang dapat diakses kapan pun saat </w:t>
      </w:r>
      <w:r>
        <w:t>dibutuhkan (Santoso, 2016).  Di era globalisasi dengan semakin canggihnya kemampuan teknologi, berbagai resep masakan diposting setiap waktu oleh beberapa orang dari penjuru Indonesia melalui internet. Bahkan, kita dapat mengaksesnya tanpa harus menggunaka</w:t>
      </w:r>
      <w:r>
        <w:t xml:space="preserve">n komputer, yaitu dengan menggunakan </w:t>
      </w:r>
      <w:r>
        <w:rPr>
          <w:i/>
          <w:iCs/>
        </w:rPr>
        <w:t>smartphone</w:t>
      </w:r>
      <w:r>
        <w:t>/</w:t>
      </w:r>
      <w:r>
        <w:rPr>
          <w:i/>
          <w:iCs/>
        </w:rPr>
        <w:t>handphone</w:t>
      </w:r>
      <w:r>
        <w:t xml:space="preserve">. </w:t>
      </w:r>
    </w:p>
    <w:p w14:paraId="47E0FA1B" w14:textId="77777777" w:rsidR="004A3089" w:rsidRDefault="008A0F6D">
      <w:pPr>
        <w:pStyle w:val="BodyTextFirstIndent"/>
        <w:rPr>
          <w:b/>
          <w:bCs/>
        </w:rPr>
      </w:pPr>
      <w:r>
        <w:t>Beberapa aplikasi yang sudah ada terkait resep masakan antara lain Cookpad, Cookbook, Endeus, dan Resepedia (Telset, 2021). Namun, aplikasi-aplikasi tersebut menawarkan resep yang beragam. Aplikas</w:t>
      </w:r>
      <w:r>
        <w:t>i-aplikasi tersebut tidak spesifik terhadap sebuah kategori masakan, maupun jenis pengguna tertentu. Belum ada aplikasi yang menawarkan resep masakan yang dikhususkan secara spesifik untuk mahasiswa. Dalam skripsi ini dikembangkan aplikasi masakan yang dit</w:t>
      </w:r>
      <w:r>
        <w:t>ujukan untuk mahasiswa, dimana resep masakan yang disajikan bukan masakan yang kompleks, melainkan praktis, sederhana, dan dengan bahan yang mudah didapat. Hal ini dibutuhkan karena beberapa permasalahan yang dialami mahasiswa terkait memasak antara lain m</w:t>
      </w:r>
      <w:r>
        <w:t xml:space="preserve">engenai bahan dan bumbu yang sulit didapat, cara memasak, tingkat kematangan, waktu memasak, dan takarannya, yang mana mewakili masakan yang terlalu kompleks. </w:t>
      </w:r>
    </w:p>
    <w:p w14:paraId="1CE7C1FD" w14:textId="77777777" w:rsidR="004A3089" w:rsidRDefault="008A0F6D">
      <w:pPr>
        <w:pStyle w:val="BodyTextFirstIndent"/>
      </w:pPr>
      <w:r>
        <w:t>Berdasarkan survei yang telah dilakukan terhadap 130 masyarakat Indonesia (Lampiran A.1) yang be</w:t>
      </w:r>
      <w:r>
        <w:t>rusia 18 tahun ke atas, yang mana 95,6 persen responden pernah, terkadang, atau suka memasak, didapatkan hasil bahwa 95,3 persen responden belajar memasak dari resep maupun tutorial, baik dari internet, turun-temurun, diajarkan orang lain, maupun dari buku</w:t>
      </w:r>
      <w:r>
        <w:t xml:space="preserve"> resep. 79,2 persen responden pernah menghadapi permasalahan saat memasak terkait bahan dan bumbu, resep, tingkat kematangan, cara memasak, waktu memasak, takaran, menentukan menu, dan hasil yang tidak sesuai ekspektasi. 97,7 persen </w:t>
      </w:r>
      <w:r>
        <w:lastRenderedPageBreak/>
        <w:t>responden merasa akan t</w:t>
      </w:r>
      <w:r>
        <w:t xml:space="preserve">erbantu dalam mengatasi permasalahan terkait memasak dengan adanya aplikasi yang memberikan resep masakan. </w:t>
      </w:r>
    </w:p>
    <w:p w14:paraId="0209DB22" w14:textId="77777777" w:rsidR="004A3089" w:rsidRDefault="008A0F6D">
      <w:pPr>
        <w:pStyle w:val="BodyTextFirstIndent"/>
      </w:pPr>
      <w:r>
        <w:t>Survey lanjutan dilakukan terhadap 82 mahasiswa Fakultas Ilmu Komputer Universitas Brawijaya (Lampiran A.2), yang mana 97,6 persen responden pernah,</w:t>
      </w:r>
      <w:r>
        <w:t xml:space="preserve"> terkadang, atau suka memasak, didapatkan hasil bahwa 80,5 persen responden pernah belajar memasak dari resep maupun tutorial di internet. Tujuannya yaitu untuk memahami pengalaman mahasiswa saat mencari resep masakan, memasak, dan masalah apa yang dihadap</w:t>
      </w:r>
      <w:r>
        <w:t>i. 86,6 persen responden pernah menghadapi permasalahan saat memasak terkait bahan dan bumbu, resep, tingkat kematangan, cara memasak, waktu memasak, takaran, menentukan menu, dan hasil yang tidak sesuai ekspektasi. 96,3 persen responden merasa akan terban</w:t>
      </w:r>
      <w:r>
        <w:t>tu dalam mengatasi permasalahan terkait memasak dengan adanya aplikasi yang memberikan resep masakan.</w:t>
      </w:r>
    </w:p>
    <w:p w14:paraId="4F28611F" w14:textId="77777777" w:rsidR="004A3089" w:rsidRDefault="008A0F6D">
      <w:pPr>
        <w:pStyle w:val="BodyTextFirstIndent"/>
      </w:pPr>
      <w:r>
        <w:t>Berdasarkan penelitian yang dilakukan</w:t>
      </w:r>
      <w:r>
        <w:t xml:space="preserve"> Karlina, Asian, dan Mahmud (2019), mereka membuat penelitian yang berjudul “Rancang Bangun Aplikasi Resep Masakan Me</w:t>
      </w:r>
      <w:r>
        <w:t xml:space="preserve">nggunakan Metode Xp Berbasis Android”. Pengembangan dalam penelitian tersebut menggunakan metode </w:t>
      </w:r>
      <w:r>
        <w:rPr>
          <w:i/>
          <w:iCs/>
        </w:rPr>
        <w:t>Extreme Programming</w:t>
      </w:r>
      <w:r>
        <w:t xml:space="preserve">, yang mana menghasilkan sebuah aplikasi yang membantu masyarakat mengetahui resep dan tata cara pembuatan masakan dengan mudah. </w:t>
      </w:r>
    </w:p>
    <w:p w14:paraId="5B22BDD3" w14:textId="77777777" w:rsidR="004A3089" w:rsidRDefault="008A0F6D">
      <w:pPr>
        <w:pStyle w:val="BodyTextFirstIndent"/>
      </w:pPr>
      <w:r>
        <w:t>Sebagai so</w:t>
      </w:r>
      <w:r>
        <w:t xml:space="preserve">lusi dari permasalahan tersebut, dalam skripsi ini dikembangkan sebuah aplikasi perangkat bergerak panduan dan resep masakan untuk mahasiswa dengan metode </w:t>
      </w:r>
      <w:r>
        <w:rPr>
          <w:i/>
          <w:iCs/>
        </w:rPr>
        <w:t>SDLC</w:t>
      </w:r>
      <w:r>
        <w:t xml:space="preserve"> </w:t>
      </w:r>
      <w:r>
        <w:rPr>
          <w:i/>
          <w:iCs/>
        </w:rPr>
        <w:t>Prototyping</w:t>
      </w:r>
      <w:r>
        <w:t>, sehingga diharapkan pengguna, dalam aplikasi ini yaitu mahasiswa, dapat memasak mas</w:t>
      </w:r>
      <w:r>
        <w:t xml:space="preserve">akan sederhana dengan bahan yang mudah didapat, resep dan tingkat kematangan yang sesuai, dan hasil yang diinginkan. Nantinya aplikasi perangkat bergerak ini akan diuji, apakah telah memenuhi kebutuhan pengguna atau tidak. </w:t>
      </w:r>
    </w:p>
    <w:p w14:paraId="5ED93725" w14:textId="77777777" w:rsidR="004A3089" w:rsidRDefault="008A0F6D">
      <w:pPr>
        <w:pStyle w:val="BodyTextFirstIndent"/>
      </w:pPr>
      <w:r>
        <w:t xml:space="preserve">Metode </w:t>
      </w:r>
      <w:r>
        <w:rPr>
          <w:i/>
          <w:iCs/>
        </w:rPr>
        <w:t>SDLC</w:t>
      </w:r>
      <w:r>
        <w:t xml:space="preserve"> </w:t>
      </w:r>
      <w:r>
        <w:rPr>
          <w:i/>
          <w:iCs/>
        </w:rPr>
        <w:t>Prototyping</w:t>
      </w:r>
      <w:r>
        <w:t xml:space="preserve"> digunaka</w:t>
      </w:r>
      <w:r>
        <w:t>n dalam pengembangan aplikasi ini karena lebih fleksibel dan dapat dilakukan penyesuaian dan perubahan kebutuhan perangkat lunak sesuai dengan kebutuhan pengguna dalam pengembangannya</w:t>
      </w:r>
      <w:r>
        <w:t xml:space="preserve"> </w:t>
      </w:r>
      <w:r>
        <w:t>(Muchlison, Kharisma, &amp; Arwani, 2022).</w:t>
      </w:r>
    </w:p>
    <w:p w14:paraId="4E256B12" w14:textId="77777777" w:rsidR="004A3089" w:rsidRDefault="008A0F6D">
      <w:pPr>
        <w:pStyle w:val="BodyTextFirstIndent"/>
      </w:pPr>
      <w:r>
        <w:t>Alasan penggunaan aplikasi perang</w:t>
      </w:r>
      <w:r>
        <w:t xml:space="preserve">kat bergerak sebagai solusi dari permasalahan tersebut yaitu karena </w:t>
      </w:r>
      <w:r>
        <w:t>aplikasi perangkat bergerak lebih fleksibel, dan lebih mudah digunakan. Aplikasi perangkat bergerak juga dipilih pada lingkungan penelitian ini karena berdasarkan survey penggunaan TIK tah</w:t>
      </w:r>
      <w:r>
        <w:t xml:space="preserve">un 2017, 93,03% mahasiswa Diploma dan S1 telah menggunakan </w:t>
      </w:r>
      <w:r>
        <w:rPr>
          <w:i/>
          <w:iCs/>
        </w:rPr>
        <w:t>smartphone</w:t>
      </w:r>
      <w:r>
        <w:t>, dan 100% mahasiswa S2 dan S3 telah menggunakan smartphone (</w:t>
      </w:r>
      <w:r>
        <w:rPr>
          <w:rFonts w:asciiTheme="minorHAnsi" w:hAnsiTheme="minorHAnsi" w:cstheme="minorHAnsi"/>
          <w:szCs w:val="24"/>
        </w:rPr>
        <w:t>Kementrian Komunikasi dan Informatika, 2017)</w:t>
      </w:r>
      <w:r>
        <w:t xml:space="preserve">. </w:t>
      </w:r>
      <w:r>
        <w:t>Pemilihan Android sebagai bentuk aplikasi perangkat bergerak dimaksudkan untuk m</w:t>
      </w:r>
      <w:r>
        <w:t>enjangkau pengguna yang lebih banyak, dan didasari statistik mengenai jumlah pengguna sistem operasi Android di Indonesia yang mencapai 90,8% (Statcounter, 2022).</w:t>
      </w:r>
    </w:p>
    <w:p w14:paraId="0C896935" w14:textId="77777777" w:rsidR="004A3089" w:rsidRDefault="008A0F6D">
      <w:pPr>
        <w:pStyle w:val="BodyTextFirstIndent"/>
      </w:pPr>
      <w:r>
        <w:t>Pengembangan Aplikasi Perangkat Bergerak Panduan dan Resep Masakan untuk Mahasiswa berbasis A</w:t>
      </w:r>
      <w:r>
        <w:t xml:space="preserve">ndroid diharapkan mampu menyelesaikan permasalahan-permasalahan yang dialami </w:t>
      </w:r>
      <w:r>
        <w:t xml:space="preserve">mahasiswa </w:t>
      </w:r>
      <w:r>
        <w:t>yang suka memasak.</w:t>
      </w:r>
    </w:p>
    <w:p w14:paraId="0E95DDAA" w14:textId="77777777" w:rsidR="004A3089" w:rsidRDefault="008A0F6D">
      <w:pPr>
        <w:pStyle w:val="Heading2"/>
      </w:pPr>
      <w:bookmarkStart w:id="31" w:name="_Toc496077793"/>
      <w:bookmarkStart w:id="32" w:name="_Toc112258669"/>
      <w:bookmarkStart w:id="33" w:name="_Toc116053228"/>
      <w:bookmarkStart w:id="34" w:name="_Toc116053589"/>
      <w:r>
        <w:lastRenderedPageBreak/>
        <w:t xml:space="preserve">Rumusan </w:t>
      </w:r>
      <w:r>
        <w:rPr>
          <w:lang w:val="en-US"/>
        </w:rPr>
        <w:t>M</w:t>
      </w:r>
      <w:r>
        <w:t>asalah</w:t>
      </w:r>
      <w:bookmarkEnd w:id="31"/>
      <w:bookmarkEnd w:id="32"/>
      <w:bookmarkEnd w:id="33"/>
      <w:bookmarkEnd w:id="34"/>
    </w:p>
    <w:p w14:paraId="26657A35" w14:textId="77777777" w:rsidR="004A3089" w:rsidRDefault="008A0F6D">
      <w:pPr>
        <w:pStyle w:val="BodyTextFirstIndent"/>
        <w:rPr>
          <w:lang w:val="en-US"/>
        </w:rPr>
      </w:pPr>
      <w:r>
        <w:t>Rumusan masalah dari penelitian pengembangan aplikasi perangkat bergerak panduan dan resep masakan untuk mahasiswa berbasis Android ad</w:t>
      </w:r>
      <w:r>
        <w:t xml:space="preserve">alah sebagai berikut: </w:t>
      </w:r>
    </w:p>
    <w:p w14:paraId="1E0E069E" w14:textId="77777777" w:rsidR="004A3089" w:rsidRDefault="008A0F6D">
      <w:pPr>
        <w:pStyle w:val="ListNumber"/>
        <w:numPr>
          <w:ilvl w:val="0"/>
          <w:numId w:val="20"/>
        </w:numPr>
      </w:pPr>
      <w:r>
        <w:rPr>
          <w:lang w:val="id-ID"/>
        </w:rPr>
        <w:t>Siapakah pengguna</w:t>
      </w:r>
      <w:r>
        <w:t xml:space="preserve"> </w:t>
      </w:r>
      <w:proofErr w:type="spellStart"/>
      <w:r>
        <w:t>aplikasi</w:t>
      </w:r>
      <w:proofErr w:type="spellEnd"/>
      <w:r>
        <w:t xml:space="preserve"> </w:t>
      </w:r>
      <w:proofErr w:type="spellStart"/>
      <w:r>
        <w:t>perangkat</w:t>
      </w:r>
      <w:proofErr w:type="spellEnd"/>
      <w:r>
        <w:t xml:space="preserve"> </w:t>
      </w:r>
      <w:proofErr w:type="spellStart"/>
      <w:r>
        <w:t>bergerak</w:t>
      </w:r>
      <w:proofErr w:type="spellEnd"/>
      <w:r>
        <w:t xml:space="preserve"> </w:t>
      </w:r>
      <w:proofErr w:type="spellStart"/>
      <w:r>
        <w:t>panduan</w:t>
      </w:r>
      <w:proofErr w:type="spellEnd"/>
      <w:r>
        <w:t xml:space="preserve"> dan </w:t>
      </w:r>
      <w:proofErr w:type="spellStart"/>
      <w:r>
        <w:t>resep</w:t>
      </w:r>
      <w:proofErr w:type="spellEnd"/>
      <w:r>
        <w:t xml:space="preserve"> </w:t>
      </w:r>
      <w:proofErr w:type="spellStart"/>
      <w:r>
        <w:t>masakan</w:t>
      </w:r>
      <w:proofErr w:type="spellEnd"/>
      <w:r>
        <w:t xml:space="preserve"> </w:t>
      </w:r>
      <w:proofErr w:type="spellStart"/>
      <w:r>
        <w:t>untuk</w:t>
      </w:r>
      <w:proofErr w:type="spellEnd"/>
      <w:r>
        <w:t xml:space="preserve"> </w:t>
      </w:r>
      <w:proofErr w:type="spellStart"/>
      <w:r>
        <w:t>mahasiswa</w:t>
      </w:r>
      <w:proofErr w:type="spellEnd"/>
      <w:r>
        <w:t xml:space="preserve"> </w:t>
      </w:r>
      <w:proofErr w:type="spellStart"/>
      <w:r>
        <w:t>berbasis</w:t>
      </w:r>
      <w:proofErr w:type="spellEnd"/>
      <w:r>
        <w:t xml:space="preserve"> Android</w:t>
      </w:r>
      <w:r>
        <w:rPr>
          <w:lang w:val="id-ID"/>
        </w:rPr>
        <w:t>?</w:t>
      </w:r>
    </w:p>
    <w:p w14:paraId="1B209A31" w14:textId="77777777" w:rsidR="004A3089" w:rsidRDefault="008A0F6D">
      <w:pPr>
        <w:pStyle w:val="ListNumber"/>
        <w:numPr>
          <w:ilvl w:val="0"/>
          <w:numId w:val="20"/>
        </w:numPr>
      </w:pPr>
      <w:r>
        <w:rPr>
          <w:lang w:val="id-ID"/>
        </w:rPr>
        <w:t>Apa tujuan pengguna</w:t>
      </w:r>
      <w:r>
        <w:t xml:space="preserve"> </w:t>
      </w:r>
      <w:proofErr w:type="spellStart"/>
      <w:r>
        <w:t>aplikasi</w:t>
      </w:r>
      <w:proofErr w:type="spellEnd"/>
      <w:r>
        <w:t xml:space="preserve"> </w:t>
      </w:r>
      <w:proofErr w:type="spellStart"/>
      <w:r>
        <w:t>perangkat</w:t>
      </w:r>
      <w:proofErr w:type="spellEnd"/>
      <w:r>
        <w:t xml:space="preserve"> </w:t>
      </w:r>
      <w:proofErr w:type="spellStart"/>
      <w:r>
        <w:t>bergerak</w:t>
      </w:r>
      <w:proofErr w:type="spellEnd"/>
      <w:r>
        <w:t xml:space="preserve"> </w:t>
      </w:r>
      <w:proofErr w:type="spellStart"/>
      <w:r>
        <w:t>panduan</w:t>
      </w:r>
      <w:proofErr w:type="spellEnd"/>
      <w:r>
        <w:t xml:space="preserve"> dan </w:t>
      </w:r>
      <w:proofErr w:type="spellStart"/>
      <w:r>
        <w:t>resep</w:t>
      </w:r>
      <w:proofErr w:type="spellEnd"/>
      <w:r>
        <w:t xml:space="preserve"> </w:t>
      </w:r>
      <w:proofErr w:type="spellStart"/>
      <w:r>
        <w:t>masakan</w:t>
      </w:r>
      <w:proofErr w:type="spellEnd"/>
      <w:r>
        <w:t xml:space="preserve"> </w:t>
      </w:r>
      <w:proofErr w:type="spellStart"/>
      <w:r>
        <w:t>untuk</w:t>
      </w:r>
      <w:proofErr w:type="spellEnd"/>
      <w:r>
        <w:t xml:space="preserve"> </w:t>
      </w:r>
      <w:proofErr w:type="spellStart"/>
      <w:r>
        <w:t>mahasiswa</w:t>
      </w:r>
      <w:proofErr w:type="spellEnd"/>
      <w:r>
        <w:t xml:space="preserve"> </w:t>
      </w:r>
      <w:proofErr w:type="spellStart"/>
      <w:r>
        <w:t>berbasis</w:t>
      </w:r>
      <w:proofErr w:type="spellEnd"/>
      <w:r>
        <w:t xml:space="preserve"> Android</w:t>
      </w:r>
      <w:r>
        <w:rPr>
          <w:lang w:val="id-ID"/>
        </w:rPr>
        <w:t>?</w:t>
      </w:r>
    </w:p>
    <w:p w14:paraId="4CC80585" w14:textId="77777777" w:rsidR="004A3089" w:rsidRDefault="008A0F6D">
      <w:pPr>
        <w:pStyle w:val="ListNumber"/>
        <w:numPr>
          <w:ilvl w:val="0"/>
          <w:numId w:val="20"/>
        </w:numPr>
      </w:pPr>
      <w:r>
        <w:rPr>
          <w:lang w:val="id-ID"/>
        </w:rPr>
        <w:t xml:space="preserve">Dapatkah </w:t>
      </w:r>
      <w:proofErr w:type="spellStart"/>
      <w:r>
        <w:t>aplikasi</w:t>
      </w:r>
      <w:proofErr w:type="spellEnd"/>
      <w:r>
        <w:t xml:space="preserve"> </w:t>
      </w:r>
      <w:proofErr w:type="spellStart"/>
      <w:r>
        <w:t>perangkat</w:t>
      </w:r>
      <w:proofErr w:type="spellEnd"/>
      <w:r>
        <w:t xml:space="preserve"> </w:t>
      </w:r>
      <w:proofErr w:type="spellStart"/>
      <w:r>
        <w:t>bergerak</w:t>
      </w:r>
      <w:proofErr w:type="spellEnd"/>
      <w:r>
        <w:t xml:space="preserve"> </w:t>
      </w:r>
      <w:proofErr w:type="spellStart"/>
      <w:r>
        <w:t>panduan</w:t>
      </w:r>
      <w:proofErr w:type="spellEnd"/>
      <w:r>
        <w:t xml:space="preserve"> dan </w:t>
      </w:r>
      <w:proofErr w:type="spellStart"/>
      <w:r>
        <w:t>resep</w:t>
      </w:r>
      <w:proofErr w:type="spellEnd"/>
      <w:r>
        <w:t xml:space="preserve"> </w:t>
      </w:r>
      <w:proofErr w:type="spellStart"/>
      <w:r>
        <w:t>masakan</w:t>
      </w:r>
      <w:proofErr w:type="spellEnd"/>
      <w:r>
        <w:t xml:space="preserve"> </w:t>
      </w:r>
      <w:proofErr w:type="spellStart"/>
      <w:r>
        <w:t>untuk</w:t>
      </w:r>
      <w:proofErr w:type="spellEnd"/>
      <w:r>
        <w:t xml:space="preserve"> </w:t>
      </w:r>
      <w:proofErr w:type="spellStart"/>
      <w:r>
        <w:t>mahasiswa</w:t>
      </w:r>
      <w:proofErr w:type="spellEnd"/>
      <w:r>
        <w:rPr>
          <w:lang w:val="id-ID"/>
        </w:rPr>
        <w:t xml:space="preserve"> direalisasikan dalam bentuk aplikasi</w:t>
      </w:r>
      <w:r>
        <w:t xml:space="preserve"> Android</w:t>
      </w:r>
      <w:r>
        <w:rPr>
          <w:lang w:val="id-ID"/>
        </w:rPr>
        <w:t>?</w:t>
      </w:r>
    </w:p>
    <w:p w14:paraId="3088903D" w14:textId="77777777" w:rsidR="004A3089" w:rsidRDefault="008A0F6D">
      <w:pPr>
        <w:pStyle w:val="ListNumber"/>
      </w:pPr>
      <w:r>
        <w:rPr>
          <w:lang w:val="id-ID"/>
        </w:rPr>
        <w:t>Dapatkah pengguna mencapai tujuannya denga</w:t>
      </w:r>
      <w:r>
        <w:rPr>
          <w:lang w:val="id-ID"/>
        </w:rPr>
        <w:t>n menggunakan aplikasi yang dikembangkan?</w:t>
      </w:r>
    </w:p>
    <w:p w14:paraId="02125499" w14:textId="77777777" w:rsidR="004A3089" w:rsidRDefault="008A0F6D">
      <w:pPr>
        <w:pStyle w:val="Heading2"/>
      </w:pPr>
      <w:bookmarkStart w:id="35" w:name="_Toc496077794"/>
      <w:bookmarkStart w:id="36" w:name="_Toc112258670"/>
      <w:bookmarkStart w:id="37" w:name="_Toc116053229"/>
      <w:bookmarkStart w:id="38" w:name="_Toc116053590"/>
      <w:r>
        <w:t>Tujuan</w:t>
      </w:r>
      <w:bookmarkEnd w:id="35"/>
      <w:bookmarkEnd w:id="36"/>
      <w:bookmarkEnd w:id="37"/>
      <w:bookmarkEnd w:id="38"/>
    </w:p>
    <w:p w14:paraId="14441C4B" w14:textId="77777777" w:rsidR="004A3089" w:rsidRDefault="008A0F6D">
      <w:pPr>
        <w:pStyle w:val="BodyTextFirstIndent"/>
        <w:rPr>
          <w:lang w:val="en-US"/>
        </w:rPr>
      </w:pPr>
      <w:r>
        <w:t>Tujuan dari penelitian pengembangan aplikasi perangkat bergerak panduan dan resep masakan untuk mahasiswa berbasis Android adalah sebagai berikut:</w:t>
      </w:r>
    </w:p>
    <w:p w14:paraId="13FE3142" w14:textId="77777777" w:rsidR="004A3089" w:rsidRDefault="008A0F6D">
      <w:pPr>
        <w:pStyle w:val="ListNumber"/>
        <w:numPr>
          <w:ilvl w:val="0"/>
          <w:numId w:val="21"/>
        </w:numPr>
      </w:pPr>
      <w:r>
        <w:t>Me</w:t>
      </w:r>
      <w:r>
        <w:rPr>
          <w:lang w:val="id-ID"/>
        </w:rPr>
        <w:t xml:space="preserve">ngetahui siapa saja pengguna </w:t>
      </w:r>
      <w:proofErr w:type="spellStart"/>
      <w:r>
        <w:t>aplikasi</w:t>
      </w:r>
      <w:proofErr w:type="spellEnd"/>
      <w:r>
        <w:t xml:space="preserve"> </w:t>
      </w:r>
      <w:proofErr w:type="spellStart"/>
      <w:r>
        <w:t>perangkat</w:t>
      </w:r>
      <w:proofErr w:type="spellEnd"/>
      <w:r>
        <w:t xml:space="preserve"> </w:t>
      </w:r>
      <w:proofErr w:type="spellStart"/>
      <w:r>
        <w:t>bergerak</w:t>
      </w:r>
      <w:proofErr w:type="spellEnd"/>
      <w:r>
        <w:t xml:space="preserve"> </w:t>
      </w:r>
      <w:proofErr w:type="spellStart"/>
      <w:r>
        <w:t>p</w:t>
      </w:r>
      <w:r>
        <w:t>anduan</w:t>
      </w:r>
      <w:proofErr w:type="spellEnd"/>
      <w:r>
        <w:t xml:space="preserve"> dan </w:t>
      </w:r>
      <w:proofErr w:type="spellStart"/>
      <w:r>
        <w:t>resep</w:t>
      </w:r>
      <w:proofErr w:type="spellEnd"/>
      <w:r>
        <w:t xml:space="preserve"> </w:t>
      </w:r>
      <w:proofErr w:type="spellStart"/>
      <w:r>
        <w:t>masakan</w:t>
      </w:r>
      <w:proofErr w:type="spellEnd"/>
      <w:r>
        <w:t xml:space="preserve"> </w:t>
      </w:r>
      <w:proofErr w:type="spellStart"/>
      <w:r>
        <w:t>untuk</w:t>
      </w:r>
      <w:proofErr w:type="spellEnd"/>
      <w:r>
        <w:t xml:space="preserve"> </w:t>
      </w:r>
      <w:proofErr w:type="spellStart"/>
      <w:r>
        <w:t>mahasiswa</w:t>
      </w:r>
      <w:proofErr w:type="spellEnd"/>
      <w:r>
        <w:t xml:space="preserve"> </w:t>
      </w:r>
      <w:proofErr w:type="spellStart"/>
      <w:r>
        <w:t>berbasis</w:t>
      </w:r>
      <w:proofErr w:type="spellEnd"/>
      <w:r>
        <w:t xml:space="preserve"> </w:t>
      </w:r>
      <w:r>
        <w:rPr>
          <w:lang w:val="id-ID"/>
        </w:rPr>
        <w:t>Android.</w:t>
      </w:r>
      <w:r>
        <w:t xml:space="preserve"> </w:t>
      </w:r>
    </w:p>
    <w:p w14:paraId="19B46A73" w14:textId="77777777" w:rsidR="004A3089" w:rsidRDefault="008A0F6D">
      <w:pPr>
        <w:pStyle w:val="ListNumber"/>
        <w:numPr>
          <w:ilvl w:val="0"/>
          <w:numId w:val="21"/>
        </w:numPr>
      </w:pPr>
      <w:r>
        <w:rPr>
          <w:lang w:val="id-ID"/>
        </w:rPr>
        <w:t>Mengetahui tujuan pengguna</w:t>
      </w:r>
      <w:r>
        <w:t xml:space="preserve"> </w:t>
      </w:r>
      <w:proofErr w:type="spellStart"/>
      <w:r>
        <w:t>aplikasi</w:t>
      </w:r>
      <w:proofErr w:type="spellEnd"/>
      <w:r>
        <w:t xml:space="preserve"> </w:t>
      </w:r>
      <w:proofErr w:type="spellStart"/>
      <w:r>
        <w:t>perangkat</w:t>
      </w:r>
      <w:proofErr w:type="spellEnd"/>
      <w:r>
        <w:t xml:space="preserve"> </w:t>
      </w:r>
      <w:proofErr w:type="spellStart"/>
      <w:r>
        <w:t>bergerak</w:t>
      </w:r>
      <w:proofErr w:type="spellEnd"/>
      <w:r>
        <w:t xml:space="preserve"> </w:t>
      </w:r>
      <w:proofErr w:type="spellStart"/>
      <w:r>
        <w:t>panduan</w:t>
      </w:r>
      <w:proofErr w:type="spellEnd"/>
      <w:r>
        <w:t xml:space="preserve"> dan </w:t>
      </w:r>
      <w:proofErr w:type="spellStart"/>
      <w:r>
        <w:t>resep</w:t>
      </w:r>
      <w:proofErr w:type="spellEnd"/>
      <w:r>
        <w:t xml:space="preserve"> </w:t>
      </w:r>
      <w:proofErr w:type="spellStart"/>
      <w:r>
        <w:t>masakan</w:t>
      </w:r>
      <w:proofErr w:type="spellEnd"/>
      <w:r>
        <w:t xml:space="preserve"> </w:t>
      </w:r>
      <w:proofErr w:type="spellStart"/>
      <w:r>
        <w:t>untuk</w:t>
      </w:r>
      <w:proofErr w:type="spellEnd"/>
      <w:r>
        <w:t xml:space="preserve"> </w:t>
      </w:r>
      <w:proofErr w:type="spellStart"/>
      <w:r>
        <w:t>mahasiswa</w:t>
      </w:r>
      <w:proofErr w:type="spellEnd"/>
      <w:r>
        <w:t xml:space="preserve"> </w:t>
      </w:r>
      <w:proofErr w:type="spellStart"/>
      <w:r>
        <w:t>berbasis</w:t>
      </w:r>
      <w:proofErr w:type="spellEnd"/>
      <w:r>
        <w:t xml:space="preserve"> Android</w:t>
      </w:r>
      <w:r>
        <w:rPr>
          <w:lang w:val="id-ID"/>
        </w:rPr>
        <w:t>.</w:t>
      </w:r>
    </w:p>
    <w:p w14:paraId="39647D78" w14:textId="77777777" w:rsidR="004A3089" w:rsidRDefault="008A0F6D">
      <w:pPr>
        <w:pStyle w:val="ListNumber"/>
        <w:numPr>
          <w:ilvl w:val="0"/>
          <w:numId w:val="21"/>
        </w:numPr>
      </w:pPr>
      <w:r>
        <w:rPr>
          <w:lang w:val="id-ID"/>
        </w:rPr>
        <w:t xml:space="preserve">Mengetahui apakah </w:t>
      </w:r>
      <w:proofErr w:type="spellStart"/>
      <w:r>
        <w:t>aplikasi</w:t>
      </w:r>
      <w:proofErr w:type="spellEnd"/>
      <w:r>
        <w:t xml:space="preserve"> </w:t>
      </w:r>
      <w:proofErr w:type="spellStart"/>
      <w:r>
        <w:t>perangkat</w:t>
      </w:r>
      <w:proofErr w:type="spellEnd"/>
      <w:r>
        <w:t xml:space="preserve"> </w:t>
      </w:r>
      <w:proofErr w:type="spellStart"/>
      <w:r>
        <w:t>bergerak</w:t>
      </w:r>
      <w:proofErr w:type="spellEnd"/>
      <w:r>
        <w:t xml:space="preserve"> </w:t>
      </w:r>
      <w:proofErr w:type="spellStart"/>
      <w:r>
        <w:t>panduan</w:t>
      </w:r>
      <w:proofErr w:type="spellEnd"/>
      <w:r>
        <w:t xml:space="preserve"> dan </w:t>
      </w:r>
      <w:proofErr w:type="spellStart"/>
      <w:r>
        <w:t>resep</w:t>
      </w:r>
      <w:proofErr w:type="spellEnd"/>
      <w:r>
        <w:t xml:space="preserve"> </w:t>
      </w:r>
      <w:proofErr w:type="spellStart"/>
      <w:r>
        <w:t>masakan</w:t>
      </w:r>
      <w:proofErr w:type="spellEnd"/>
      <w:r>
        <w:t xml:space="preserve"> </w:t>
      </w:r>
      <w:proofErr w:type="spellStart"/>
      <w:r>
        <w:t>untuk</w:t>
      </w:r>
      <w:proofErr w:type="spellEnd"/>
      <w:r>
        <w:t xml:space="preserve"> </w:t>
      </w:r>
      <w:proofErr w:type="spellStart"/>
      <w:r>
        <w:t>mah</w:t>
      </w:r>
      <w:r>
        <w:t>asiswa</w:t>
      </w:r>
      <w:proofErr w:type="spellEnd"/>
      <w:r>
        <w:rPr>
          <w:lang w:val="id-ID"/>
        </w:rPr>
        <w:t xml:space="preserve"> dapat direalisasikan dalam bentuk aplikasi</w:t>
      </w:r>
      <w:r>
        <w:t xml:space="preserve"> Android</w:t>
      </w:r>
      <w:r>
        <w:rPr>
          <w:lang w:val="id-ID"/>
        </w:rPr>
        <w:t>.</w:t>
      </w:r>
    </w:p>
    <w:p w14:paraId="5F2E2734" w14:textId="77777777" w:rsidR="004A3089" w:rsidRDefault="008A0F6D">
      <w:pPr>
        <w:pStyle w:val="ListNumber"/>
        <w:numPr>
          <w:ilvl w:val="0"/>
          <w:numId w:val="21"/>
        </w:numPr>
      </w:pPr>
      <w:r>
        <w:rPr>
          <w:lang w:val="id-ID"/>
        </w:rPr>
        <w:t>Mengetahui apakah pengguna dapat mencapai tujuannya dengan menggunakan aplikasi yang dikembangkan.</w:t>
      </w:r>
    </w:p>
    <w:p w14:paraId="08A2E217" w14:textId="77777777" w:rsidR="004A3089" w:rsidRDefault="008A0F6D">
      <w:pPr>
        <w:pStyle w:val="Heading2"/>
      </w:pPr>
      <w:bookmarkStart w:id="39" w:name="_Toc112258671"/>
      <w:bookmarkStart w:id="40" w:name="_Toc496077795"/>
      <w:bookmarkStart w:id="41" w:name="_Toc116053230"/>
      <w:bookmarkStart w:id="42" w:name="_Toc116053591"/>
      <w:r>
        <w:t>Manfaat</w:t>
      </w:r>
      <w:bookmarkEnd w:id="39"/>
      <w:bookmarkEnd w:id="40"/>
      <w:bookmarkEnd w:id="41"/>
      <w:bookmarkEnd w:id="42"/>
    </w:p>
    <w:p w14:paraId="6BC84AEB" w14:textId="77777777" w:rsidR="004A3089" w:rsidRDefault="008A0F6D">
      <w:pPr>
        <w:pStyle w:val="BodyTextFirstIndent"/>
        <w:rPr>
          <w:lang w:val="en-US"/>
        </w:rPr>
      </w:pPr>
      <w:proofErr w:type="spellStart"/>
      <w:r>
        <w:rPr>
          <w:lang w:val="en-US"/>
        </w:rPr>
        <w:t>Manfaat</w:t>
      </w:r>
      <w:proofErr w:type="spellEnd"/>
      <w:r>
        <w:rPr>
          <w:lang w:val="en-US"/>
        </w:rPr>
        <w:t xml:space="preserve"> </w:t>
      </w:r>
      <w:r>
        <w:t xml:space="preserve">dari penelitian pengembangan aplikasi perangkat bergerak panduan dan resep masakan untuk mahasiswa berbasis Android adalah sebagai berikut: </w:t>
      </w:r>
    </w:p>
    <w:p w14:paraId="7DEF0CE8" w14:textId="77777777" w:rsidR="004A3089" w:rsidRDefault="008A0F6D">
      <w:pPr>
        <w:pStyle w:val="ListNumber"/>
        <w:numPr>
          <w:ilvl w:val="0"/>
          <w:numId w:val="22"/>
        </w:numPr>
      </w:pPr>
      <w:r>
        <w:rPr>
          <w:lang w:val="id-ID"/>
        </w:rPr>
        <w:t xml:space="preserve">Untuk </w:t>
      </w:r>
      <w:r>
        <w:rPr>
          <w:lang w:val="id-ID"/>
        </w:rPr>
        <w:t>Mahasiswa</w:t>
      </w:r>
      <w:r>
        <w:rPr>
          <w:lang w:val="id-ID"/>
        </w:rPr>
        <w:t>:</w:t>
      </w:r>
    </w:p>
    <w:p w14:paraId="56CF2414" w14:textId="77777777" w:rsidR="004A3089" w:rsidRDefault="008A0F6D">
      <w:pPr>
        <w:pStyle w:val="ListNumber"/>
        <w:numPr>
          <w:ilvl w:val="0"/>
          <w:numId w:val="0"/>
        </w:numPr>
        <w:ind w:left="340"/>
      </w:pPr>
      <w:r>
        <w:rPr>
          <w:lang w:val="id-ID"/>
        </w:rPr>
        <w:t xml:space="preserve">a. </w:t>
      </w:r>
      <w:r>
        <w:rPr>
          <w:lang w:val="id-ID"/>
        </w:rPr>
        <w:tab/>
        <w:t>Memberikan resep dan panduan dalam memasak, dalam hal ini masakan sederhana yang sesuai dengan</w:t>
      </w:r>
      <w:r>
        <w:rPr>
          <w:lang w:val="id-ID"/>
        </w:rPr>
        <w:t xml:space="preserve"> mahasiswa</w:t>
      </w:r>
    </w:p>
    <w:p w14:paraId="63A80096" w14:textId="77777777" w:rsidR="004A3089" w:rsidRDefault="008A0F6D">
      <w:pPr>
        <w:pStyle w:val="Heading2"/>
      </w:pPr>
      <w:bookmarkStart w:id="43" w:name="_Toc112258672"/>
      <w:bookmarkStart w:id="44" w:name="_Toc496077796"/>
      <w:bookmarkStart w:id="45" w:name="_Toc116053231"/>
      <w:bookmarkStart w:id="46" w:name="_Toc116053592"/>
      <w:r>
        <w:t xml:space="preserve">Batasan </w:t>
      </w:r>
      <w:r>
        <w:rPr>
          <w:lang w:val="en-US"/>
        </w:rPr>
        <w:t>M</w:t>
      </w:r>
      <w:r>
        <w:t>asalah</w:t>
      </w:r>
      <w:bookmarkEnd w:id="43"/>
      <w:bookmarkEnd w:id="44"/>
      <w:bookmarkEnd w:id="45"/>
      <w:bookmarkEnd w:id="46"/>
    </w:p>
    <w:p w14:paraId="3F2B54DB" w14:textId="77777777" w:rsidR="004A3089" w:rsidRDefault="008A0F6D">
      <w:pPr>
        <w:pStyle w:val="BodyTextFirstIndent"/>
      </w:pPr>
      <w:r>
        <w:t>Batasan masalah dari penelitian pengembangan aplikasi perangkat bergerak panduan dan resep masakan untuk mahasiswa berbasis Android adalah sebagai berikut:</w:t>
      </w:r>
    </w:p>
    <w:p w14:paraId="7C6331A4" w14:textId="77777777" w:rsidR="004A3089" w:rsidRDefault="008A0F6D" w:rsidP="001B1786">
      <w:pPr>
        <w:pStyle w:val="ListNumber"/>
        <w:numPr>
          <w:ilvl w:val="0"/>
          <w:numId w:val="25"/>
        </w:numPr>
      </w:pPr>
      <w:r w:rsidRPr="001B1786">
        <w:rPr>
          <w:lang w:val="id-ID"/>
        </w:rPr>
        <w:t xml:space="preserve">Aplikasi </w:t>
      </w:r>
      <w:proofErr w:type="spellStart"/>
      <w:r>
        <w:t>ini</w:t>
      </w:r>
      <w:proofErr w:type="spellEnd"/>
      <w:r>
        <w:t xml:space="preserve"> </w:t>
      </w:r>
      <w:proofErr w:type="spellStart"/>
      <w:r>
        <w:t>dibuat</w:t>
      </w:r>
      <w:proofErr w:type="spellEnd"/>
      <w:r>
        <w:t xml:space="preserve"> </w:t>
      </w:r>
      <w:proofErr w:type="spellStart"/>
      <w:r>
        <w:t>untuk</w:t>
      </w:r>
      <w:proofErr w:type="spellEnd"/>
      <w:r>
        <w:t xml:space="preserve"> </w:t>
      </w:r>
      <w:r w:rsidRPr="001B1786">
        <w:rPr>
          <w:i/>
          <w:iCs/>
        </w:rPr>
        <w:t>platform</w:t>
      </w:r>
      <w:r>
        <w:t xml:space="preserve"> </w:t>
      </w:r>
      <w:proofErr w:type="spellStart"/>
      <w:r>
        <w:t>sistem</w:t>
      </w:r>
      <w:proofErr w:type="spellEnd"/>
      <w:r>
        <w:t xml:space="preserve"> </w:t>
      </w:r>
      <w:proofErr w:type="spellStart"/>
      <w:r>
        <w:t>operasi</w:t>
      </w:r>
      <w:proofErr w:type="spellEnd"/>
      <w:r>
        <w:t xml:space="preserve"> Android </w:t>
      </w:r>
      <w:proofErr w:type="spellStart"/>
      <w:r>
        <w:t>dengan</w:t>
      </w:r>
      <w:proofErr w:type="spellEnd"/>
      <w:r>
        <w:t xml:space="preserve"> </w:t>
      </w:r>
      <w:r w:rsidRPr="001B1786">
        <w:rPr>
          <w:i/>
          <w:iCs/>
        </w:rPr>
        <w:t>API</w:t>
      </w:r>
      <w:r>
        <w:t xml:space="preserve"> 2</w:t>
      </w:r>
      <w:r w:rsidRPr="001B1786">
        <w:rPr>
          <w:lang w:val="id-ID"/>
        </w:rPr>
        <w:t>1</w:t>
      </w:r>
      <w:r w:rsidRPr="001B1786">
        <w:rPr>
          <w:lang w:val="id-ID"/>
        </w:rPr>
        <w:t xml:space="preserve">  </w:t>
      </w:r>
      <w:r w:rsidRPr="001B1786">
        <w:rPr>
          <w:lang w:val="id-ID"/>
        </w:rPr>
        <w:t>sampai 32</w:t>
      </w:r>
      <w:r>
        <w:t>.</w:t>
      </w:r>
      <w:r w:rsidRPr="001B1786">
        <w:rPr>
          <w:lang w:val="id-ID"/>
        </w:rPr>
        <w:t xml:space="preserve"> </w:t>
      </w:r>
      <w:r w:rsidRPr="001B1786">
        <w:rPr>
          <w:lang w:val="id-ID"/>
        </w:rPr>
        <w:t xml:space="preserve">Minimum </w:t>
      </w:r>
      <w:r w:rsidRPr="001B1786">
        <w:rPr>
          <w:i/>
          <w:iCs/>
          <w:lang w:val="id-ID"/>
        </w:rPr>
        <w:t xml:space="preserve">API </w:t>
      </w:r>
      <w:r w:rsidRPr="001B1786">
        <w:rPr>
          <w:lang w:val="id-ID"/>
        </w:rPr>
        <w:t xml:space="preserve">21 dipakai karena </w:t>
      </w:r>
      <w:r w:rsidRPr="001B1786">
        <w:rPr>
          <w:i/>
          <w:iCs/>
          <w:lang w:val="id-ID"/>
        </w:rPr>
        <w:t xml:space="preserve">widget RecyclerView </w:t>
      </w:r>
      <w:r w:rsidRPr="001B1786">
        <w:rPr>
          <w:lang w:val="id-ID"/>
        </w:rPr>
        <w:t xml:space="preserve">mulai diperkenalkan pada </w:t>
      </w:r>
      <w:r w:rsidRPr="001B1786">
        <w:rPr>
          <w:i/>
          <w:iCs/>
          <w:lang w:val="id-ID"/>
        </w:rPr>
        <w:t xml:space="preserve">API </w:t>
      </w:r>
      <w:r w:rsidRPr="001B1786">
        <w:rPr>
          <w:lang w:val="id-ID"/>
        </w:rPr>
        <w:t>21 (Android Developers, 2022).</w:t>
      </w:r>
      <w:r w:rsidRPr="001B1786">
        <w:rPr>
          <w:b/>
          <w:bCs/>
          <w:lang w:val="id-ID"/>
        </w:rPr>
        <w:t xml:space="preserve"> </w:t>
      </w:r>
    </w:p>
    <w:p w14:paraId="047469DA" w14:textId="77777777" w:rsidR="004A3089" w:rsidRDefault="008A0F6D">
      <w:pPr>
        <w:pStyle w:val="ListNumber"/>
        <w:numPr>
          <w:ilvl w:val="0"/>
          <w:numId w:val="22"/>
        </w:numPr>
      </w:pPr>
      <w:proofErr w:type="spellStart"/>
      <w:r>
        <w:t>P</w:t>
      </w:r>
      <w:r>
        <w:t>enggunaan</w:t>
      </w:r>
      <w:proofErr w:type="spellEnd"/>
      <w:r>
        <w:t xml:space="preserve"> </w:t>
      </w:r>
      <w:proofErr w:type="spellStart"/>
      <w:r>
        <w:t>aplikasi</w:t>
      </w:r>
      <w:proofErr w:type="spellEnd"/>
      <w:r>
        <w:t xml:space="preserve"> </w:t>
      </w:r>
      <w:proofErr w:type="spellStart"/>
      <w:r>
        <w:t>memerlukan</w:t>
      </w:r>
      <w:proofErr w:type="spellEnd"/>
      <w:r>
        <w:t xml:space="preserve"> </w:t>
      </w:r>
      <w:proofErr w:type="spellStart"/>
      <w:r>
        <w:t>koneksi</w:t>
      </w:r>
      <w:proofErr w:type="spellEnd"/>
      <w:r>
        <w:t xml:space="preserve"> internet.</w:t>
      </w:r>
    </w:p>
    <w:p w14:paraId="010D7AAF" w14:textId="77777777" w:rsidR="004A3089" w:rsidRDefault="008A0F6D">
      <w:pPr>
        <w:pStyle w:val="ListNumber"/>
        <w:numPr>
          <w:ilvl w:val="0"/>
          <w:numId w:val="22"/>
        </w:numPr>
      </w:pPr>
      <w:r>
        <w:rPr>
          <w:lang w:val="id-ID"/>
        </w:rPr>
        <w:t>A</w:t>
      </w:r>
      <w:proofErr w:type="spellStart"/>
      <w:r>
        <w:t>plikasi</w:t>
      </w:r>
      <w:proofErr w:type="spellEnd"/>
      <w:r>
        <w:rPr>
          <w:lang w:val="id-ID"/>
        </w:rPr>
        <w:t xml:space="preserve"> ini dibuat menggunakan bahasa pemrograman Kotlin, </w:t>
      </w:r>
      <w:proofErr w:type="spellStart"/>
      <w:r>
        <w:t>berbasis</w:t>
      </w:r>
      <w:proofErr w:type="spellEnd"/>
      <w:r>
        <w:t xml:space="preserve"> Android</w:t>
      </w:r>
      <w:r>
        <w:rPr>
          <w:lang w:val="id-ID"/>
        </w:rPr>
        <w:t xml:space="preserve">, </w:t>
      </w:r>
      <w:r>
        <w:rPr>
          <w:lang w:val="id-ID"/>
        </w:rPr>
        <w:t xml:space="preserve">dan </w:t>
      </w:r>
      <w:proofErr w:type="spellStart"/>
      <w:r>
        <w:t>meng</w:t>
      </w:r>
      <w:r>
        <w:t>gunakan</w:t>
      </w:r>
      <w:proofErr w:type="spellEnd"/>
      <w:r>
        <w:t xml:space="preserve"> Android Studio.</w:t>
      </w:r>
    </w:p>
    <w:p w14:paraId="7D283EAC" w14:textId="77777777" w:rsidR="004A3089" w:rsidRDefault="008A0F6D">
      <w:pPr>
        <w:pStyle w:val="ListNumber"/>
      </w:pPr>
      <w:r>
        <w:rPr>
          <w:lang w:val="id-ID"/>
        </w:rPr>
        <w:lastRenderedPageBreak/>
        <w:t>Mahasiswa yang dimaksud dalam penelitian ini memiliki studi kasus dalam lingkup mahasiswa Fakultas Ilmu Komputer Universitas Brawijaya.</w:t>
      </w:r>
    </w:p>
    <w:p w14:paraId="0BF9480C" w14:textId="77777777" w:rsidR="004A3089" w:rsidRDefault="008A0F6D">
      <w:pPr>
        <w:pStyle w:val="Heading2"/>
        <w:rPr>
          <w:lang w:val="en-US"/>
        </w:rPr>
      </w:pPr>
      <w:bookmarkStart w:id="47" w:name="_Toc496077797"/>
      <w:bookmarkStart w:id="48" w:name="_Toc112258673"/>
      <w:bookmarkStart w:id="49" w:name="_Toc116053232"/>
      <w:bookmarkStart w:id="50" w:name="_Toc116053593"/>
      <w:proofErr w:type="spellStart"/>
      <w:r>
        <w:rPr>
          <w:lang w:val="en-US"/>
        </w:rPr>
        <w:t>Sistematika</w:t>
      </w:r>
      <w:proofErr w:type="spellEnd"/>
      <w:r>
        <w:rPr>
          <w:lang w:val="en-US"/>
        </w:rPr>
        <w:t xml:space="preserve"> </w:t>
      </w:r>
      <w:proofErr w:type="spellStart"/>
      <w:r>
        <w:rPr>
          <w:lang w:val="en-US"/>
        </w:rPr>
        <w:t>Pembahasan</w:t>
      </w:r>
      <w:bookmarkEnd w:id="47"/>
      <w:bookmarkEnd w:id="48"/>
      <w:bookmarkEnd w:id="49"/>
      <w:bookmarkEnd w:id="50"/>
      <w:proofErr w:type="spellEnd"/>
    </w:p>
    <w:p w14:paraId="754DA13D" w14:textId="77777777" w:rsidR="004A3089" w:rsidRDefault="008A0F6D">
      <w:pPr>
        <w:pStyle w:val="BodyTextFirstIndent"/>
      </w:pPr>
      <w:r>
        <w:t xml:space="preserve">Gambaran mengenai penelitian ini dipaparkan dalam sistematika </w:t>
      </w:r>
      <w:r>
        <w:t>pembahasan yang terdiri dari beberapa bab yaitu sebagai berikut.</w:t>
      </w:r>
    </w:p>
    <w:p w14:paraId="3E2F99CC" w14:textId="77777777" w:rsidR="004A3089" w:rsidRDefault="008A0F6D">
      <w:pPr>
        <w:pStyle w:val="ListNumber"/>
        <w:numPr>
          <w:ilvl w:val="0"/>
          <w:numId w:val="23"/>
        </w:numPr>
      </w:pPr>
      <w:r>
        <w:rPr>
          <w:lang w:val="id-ID"/>
        </w:rPr>
        <w:t>BAB 1 – PENDAHULUAN</w:t>
      </w:r>
    </w:p>
    <w:p w14:paraId="432BEBAB" w14:textId="77777777" w:rsidR="004A3089" w:rsidRDefault="008A0F6D">
      <w:pPr>
        <w:pStyle w:val="ListNumber"/>
        <w:numPr>
          <w:ilvl w:val="0"/>
          <w:numId w:val="0"/>
        </w:numPr>
        <w:ind w:left="340"/>
      </w:pPr>
      <w:r>
        <w:t xml:space="preserve">Bab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penelitian</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manfaat</w:t>
      </w:r>
      <w:proofErr w:type="spellEnd"/>
      <w:r>
        <w:t xml:space="preserve">, </w:t>
      </w:r>
      <w:proofErr w:type="spellStart"/>
      <w:r>
        <w:t>batasan</w:t>
      </w:r>
      <w:proofErr w:type="spellEnd"/>
      <w:r>
        <w:t xml:space="preserve"> </w:t>
      </w:r>
      <w:proofErr w:type="spellStart"/>
      <w:r>
        <w:t>masalah</w:t>
      </w:r>
      <w:proofErr w:type="spellEnd"/>
      <w:r>
        <w:t xml:space="preserve">, dan </w:t>
      </w:r>
      <w:proofErr w:type="spellStart"/>
      <w:r>
        <w:t>sistematika</w:t>
      </w:r>
      <w:proofErr w:type="spellEnd"/>
      <w:r>
        <w:t xml:space="preserve"> </w:t>
      </w:r>
      <w:proofErr w:type="spellStart"/>
      <w:r>
        <w:t>pembahasan</w:t>
      </w:r>
      <w:proofErr w:type="spellEnd"/>
      <w:r>
        <w:t>.</w:t>
      </w:r>
    </w:p>
    <w:p w14:paraId="06FCE0AE" w14:textId="77777777" w:rsidR="004A3089" w:rsidRDefault="008A0F6D">
      <w:pPr>
        <w:pStyle w:val="ListNumber"/>
        <w:numPr>
          <w:ilvl w:val="0"/>
          <w:numId w:val="23"/>
        </w:numPr>
      </w:pPr>
      <w:r>
        <w:rPr>
          <w:lang w:val="id-ID"/>
        </w:rPr>
        <w:t>BAB 2 - LANDASAN KEPUSTAKAAN</w:t>
      </w:r>
    </w:p>
    <w:p w14:paraId="2E4439B8" w14:textId="77777777" w:rsidR="004A3089" w:rsidRDefault="008A0F6D">
      <w:pPr>
        <w:pStyle w:val="ListNumber"/>
        <w:numPr>
          <w:ilvl w:val="0"/>
          <w:numId w:val="0"/>
        </w:numPr>
        <w:ind w:left="340"/>
      </w:pPr>
      <w:r>
        <w:t xml:space="preserve">Bab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kajian</w:t>
      </w:r>
      <w:proofErr w:type="spellEnd"/>
      <w:r>
        <w:t xml:space="preserve"> </w:t>
      </w:r>
      <w:proofErr w:type="spellStart"/>
      <w:r>
        <w:t>pustaka</w:t>
      </w:r>
      <w:proofErr w:type="spellEnd"/>
      <w:r>
        <w:t xml:space="preserve"> </w:t>
      </w:r>
      <w:proofErr w:type="spellStart"/>
      <w:r>
        <w:t>atau</w:t>
      </w:r>
      <w:proofErr w:type="spellEnd"/>
      <w:r>
        <w:t xml:space="preserve"> </w:t>
      </w:r>
      <w:proofErr w:type="spellStart"/>
      <w:r>
        <w:t>dasar</w:t>
      </w:r>
      <w:proofErr w:type="spellEnd"/>
      <w:r>
        <w:t xml:space="preserve"> </w:t>
      </w:r>
      <w:proofErr w:type="spellStart"/>
      <w:r>
        <w:t>teori</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penyelesaian</w:t>
      </w:r>
      <w:proofErr w:type="spellEnd"/>
      <w:r>
        <w:t xml:space="preserve"> </w:t>
      </w:r>
      <w:proofErr w:type="spellStart"/>
      <w:r>
        <w:t>permasalahan</w:t>
      </w:r>
      <w:proofErr w:type="spellEnd"/>
      <w:r>
        <w:t xml:space="preserve"> di </w:t>
      </w:r>
      <w:proofErr w:type="spellStart"/>
      <w:r>
        <w:t>penelitian</w:t>
      </w:r>
      <w:proofErr w:type="spellEnd"/>
      <w:r>
        <w:t xml:space="preserve"> </w:t>
      </w:r>
      <w:proofErr w:type="spellStart"/>
      <w:r>
        <w:t>ini</w:t>
      </w:r>
      <w:proofErr w:type="spellEnd"/>
      <w:r>
        <w:rPr>
          <w:lang w:val="id-ID"/>
        </w:rPr>
        <w:t>, teknologi pendukung, dan</w:t>
      </w:r>
      <w:r>
        <w:t xml:space="preserve"> </w:t>
      </w:r>
      <w:proofErr w:type="spellStart"/>
      <w:r>
        <w:t>uraian</w:t>
      </w:r>
      <w:proofErr w:type="spellEnd"/>
      <w:r>
        <w:t xml:space="preserve"> </w:t>
      </w:r>
      <w:proofErr w:type="spellStart"/>
      <w:r>
        <w:t>hasil</w:t>
      </w:r>
      <w:proofErr w:type="spellEnd"/>
      <w:r>
        <w:t xml:space="preserve"> </w:t>
      </w:r>
      <w:proofErr w:type="spellStart"/>
      <w:r>
        <w:t>penelitian-penelitian</w:t>
      </w:r>
      <w:proofErr w:type="spellEnd"/>
      <w:r>
        <w:t xml:space="preserve"> </w:t>
      </w:r>
      <w:proofErr w:type="spellStart"/>
      <w:r>
        <w:t>terdahulu</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penelitian</w:t>
      </w:r>
      <w:proofErr w:type="spellEnd"/>
      <w:r>
        <w:t xml:space="preserve"> </w:t>
      </w:r>
      <w:proofErr w:type="spellStart"/>
      <w:r>
        <w:t>ini</w:t>
      </w:r>
      <w:proofErr w:type="spellEnd"/>
      <w:r>
        <w:t>.</w:t>
      </w:r>
    </w:p>
    <w:p w14:paraId="0A671EC4" w14:textId="77777777" w:rsidR="004A3089" w:rsidRDefault="008A0F6D">
      <w:pPr>
        <w:pStyle w:val="ListNumber"/>
        <w:numPr>
          <w:ilvl w:val="0"/>
          <w:numId w:val="23"/>
        </w:numPr>
      </w:pPr>
      <w:r>
        <w:rPr>
          <w:lang w:val="id-ID"/>
        </w:rPr>
        <w:t>BAB 3 – METODOLOGI PENELI</w:t>
      </w:r>
      <w:r>
        <w:rPr>
          <w:lang w:val="id-ID"/>
        </w:rPr>
        <w:t>TIAN</w:t>
      </w:r>
    </w:p>
    <w:p w14:paraId="3113ED4A" w14:textId="77777777" w:rsidR="004A3089" w:rsidRDefault="008A0F6D">
      <w:pPr>
        <w:pStyle w:val="ListNumber"/>
        <w:numPr>
          <w:ilvl w:val="0"/>
          <w:numId w:val="0"/>
        </w:numPr>
        <w:ind w:left="340"/>
      </w:pPr>
      <w:r>
        <w:t xml:space="preserve">Bab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cara</w:t>
      </w:r>
      <w:proofErr w:type="spellEnd"/>
      <w:r>
        <w:t xml:space="preserve"> </w:t>
      </w:r>
      <w:proofErr w:type="spellStart"/>
      <w:r>
        <w:t>sistematik</w:t>
      </w:r>
      <w:proofErr w:type="spellEnd"/>
      <w:r>
        <w:t xml:space="preserve"> </w:t>
      </w:r>
      <w:proofErr w:type="spellStart"/>
      <w:r>
        <w:t>dalam</w:t>
      </w:r>
      <w:proofErr w:type="spellEnd"/>
      <w:r>
        <w:t xml:space="preserve"> </w:t>
      </w:r>
      <w:proofErr w:type="spellStart"/>
      <w:r>
        <w:t>penyelesaian</w:t>
      </w:r>
      <w:proofErr w:type="spellEnd"/>
      <w:r>
        <w:t xml:space="preserve"> </w:t>
      </w:r>
      <w:proofErr w:type="spellStart"/>
      <w:r>
        <w:t>masalah</w:t>
      </w:r>
      <w:proofErr w:type="spellEnd"/>
      <w:r>
        <w:rPr>
          <w:lang w:val="id-ID"/>
        </w:rPr>
        <w:t xml:space="preserve">, yang mana </w:t>
      </w:r>
      <w:proofErr w:type="spellStart"/>
      <w:r>
        <w:t>mencakup</w:t>
      </w:r>
      <w:proofErr w:type="spellEnd"/>
      <w:r>
        <w:t xml:space="preserve"> </w:t>
      </w:r>
      <w:r>
        <w:rPr>
          <w:lang w:val="id-ID"/>
        </w:rPr>
        <w:t xml:space="preserve">tipe penelitian, </w:t>
      </w:r>
      <w:proofErr w:type="spellStart"/>
      <w:r>
        <w:t>metod</w:t>
      </w:r>
      <w:proofErr w:type="spellEnd"/>
      <w:r>
        <w:rPr>
          <w:lang w:val="id-ID"/>
        </w:rPr>
        <w:t>e</w:t>
      </w:r>
      <w:r>
        <w:t xml:space="preserve"> </w:t>
      </w:r>
      <w:proofErr w:type="spellStart"/>
      <w:r>
        <w:t>penelitian</w:t>
      </w:r>
      <w:proofErr w:type="spellEnd"/>
      <w:r>
        <w:t xml:space="preserve">, </w:t>
      </w:r>
      <w:r>
        <w:rPr>
          <w:lang w:val="id-ID"/>
        </w:rPr>
        <w:t>subjek penelitian, lokasi penelitian, teknik pengumpulan data, peralatan pendukung yang digunakan, dan metode pengembangan</w:t>
      </w:r>
      <w:r>
        <w:t>.</w:t>
      </w:r>
    </w:p>
    <w:p w14:paraId="6483108A" w14:textId="77777777" w:rsidR="004A3089" w:rsidRDefault="008A0F6D">
      <w:pPr>
        <w:pStyle w:val="ListNumber"/>
        <w:numPr>
          <w:ilvl w:val="0"/>
          <w:numId w:val="23"/>
        </w:numPr>
      </w:pPr>
      <w:r>
        <w:rPr>
          <w:lang w:val="id-ID"/>
        </w:rPr>
        <w:t>BAB 4</w:t>
      </w:r>
      <w:r>
        <w:rPr>
          <w:lang w:val="id-ID"/>
        </w:rPr>
        <w:t xml:space="preserve"> - ANALISIS KEBUTUHAN</w:t>
      </w:r>
    </w:p>
    <w:p w14:paraId="131E641D" w14:textId="77777777" w:rsidR="004A3089" w:rsidRDefault="008A0F6D">
      <w:pPr>
        <w:pStyle w:val="ListNumber"/>
        <w:numPr>
          <w:ilvl w:val="0"/>
          <w:numId w:val="0"/>
        </w:numPr>
        <w:ind w:left="340"/>
      </w:pPr>
      <w:r>
        <w:rPr>
          <w:lang w:val="id-ID"/>
        </w:rPr>
        <w:t>Bab ini berisi tentang deskripsi sistem, dan analisis kebutuhan perangkat lunak.</w:t>
      </w:r>
    </w:p>
    <w:p w14:paraId="0FF3682E" w14:textId="77777777" w:rsidR="004A3089" w:rsidRDefault="008A0F6D">
      <w:pPr>
        <w:pStyle w:val="ListNumber"/>
        <w:numPr>
          <w:ilvl w:val="0"/>
          <w:numId w:val="23"/>
        </w:numPr>
      </w:pPr>
      <w:r>
        <w:rPr>
          <w:lang w:val="id-ID"/>
        </w:rPr>
        <w:t>BAB 5 – PERANCANGAN</w:t>
      </w:r>
    </w:p>
    <w:p w14:paraId="07F076AB" w14:textId="77777777" w:rsidR="004A3089" w:rsidRDefault="008A0F6D">
      <w:pPr>
        <w:pStyle w:val="ListNumber"/>
        <w:numPr>
          <w:ilvl w:val="0"/>
          <w:numId w:val="0"/>
        </w:numPr>
        <w:ind w:left="340"/>
      </w:pPr>
      <w:r>
        <w:rPr>
          <w:lang w:val="id-ID"/>
        </w:rPr>
        <w:t>Bab ini berisi tentang perancangan sistem yang mengacu pada hasil analisis kebutuhan perangkat lunak.</w:t>
      </w:r>
    </w:p>
    <w:p w14:paraId="2F053C50" w14:textId="77777777" w:rsidR="004A3089" w:rsidRDefault="008A0F6D">
      <w:pPr>
        <w:pStyle w:val="ListNumber"/>
        <w:numPr>
          <w:ilvl w:val="0"/>
          <w:numId w:val="23"/>
        </w:numPr>
      </w:pPr>
      <w:r>
        <w:rPr>
          <w:lang w:val="id-ID"/>
        </w:rPr>
        <w:t>BAB 6 – IMPLEMENTASI</w:t>
      </w:r>
    </w:p>
    <w:p w14:paraId="76E799C2" w14:textId="77777777" w:rsidR="004A3089" w:rsidRDefault="008A0F6D">
      <w:pPr>
        <w:pStyle w:val="ListNumber"/>
        <w:numPr>
          <w:ilvl w:val="0"/>
          <w:numId w:val="0"/>
        </w:numPr>
        <w:ind w:left="340"/>
      </w:pPr>
      <w:r>
        <w:rPr>
          <w:lang w:val="id-ID"/>
        </w:rPr>
        <w:t>Babi ini b</w:t>
      </w:r>
      <w:r>
        <w:rPr>
          <w:lang w:val="id-ID"/>
        </w:rPr>
        <w:t>erisi tentang implementasi dari perancangan perangkat lunak.</w:t>
      </w:r>
    </w:p>
    <w:p w14:paraId="2E02995E" w14:textId="77777777" w:rsidR="004A3089" w:rsidRDefault="008A0F6D">
      <w:pPr>
        <w:pStyle w:val="ListNumber"/>
        <w:numPr>
          <w:ilvl w:val="0"/>
          <w:numId w:val="23"/>
        </w:numPr>
      </w:pPr>
      <w:r>
        <w:rPr>
          <w:lang w:val="id-ID"/>
        </w:rPr>
        <w:t>BAB 7 – PENGUJIAN</w:t>
      </w:r>
    </w:p>
    <w:p w14:paraId="34C28896" w14:textId="77777777" w:rsidR="004A3089" w:rsidRDefault="008A0F6D">
      <w:pPr>
        <w:pStyle w:val="ListNumber"/>
        <w:numPr>
          <w:ilvl w:val="0"/>
          <w:numId w:val="0"/>
        </w:numPr>
        <w:ind w:left="340"/>
      </w:pPr>
      <w:r>
        <w:rPr>
          <w:lang w:val="id-ID"/>
        </w:rPr>
        <w:t>Bab ini berisi tentang pengujian dari perangkat lunak.</w:t>
      </w:r>
    </w:p>
    <w:p w14:paraId="25FEA960" w14:textId="77777777" w:rsidR="004A3089" w:rsidRDefault="008A0F6D">
      <w:pPr>
        <w:pStyle w:val="ListNumber"/>
        <w:numPr>
          <w:ilvl w:val="0"/>
          <w:numId w:val="23"/>
        </w:numPr>
      </w:pPr>
      <w:r>
        <w:rPr>
          <w:lang w:val="id-ID"/>
        </w:rPr>
        <w:t>BAB 8 – PENUTUP</w:t>
      </w:r>
    </w:p>
    <w:p w14:paraId="35B49B45" w14:textId="77777777" w:rsidR="004A3089" w:rsidRDefault="008A0F6D">
      <w:pPr>
        <w:pStyle w:val="ListNumber"/>
        <w:numPr>
          <w:ilvl w:val="0"/>
          <w:numId w:val="0"/>
        </w:numPr>
        <w:ind w:left="340"/>
      </w:pPr>
      <w:r>
        <w:rPr>
          <w:lang w:val="id-ID"/>
        </w:rPr>
        <w:t>Bab ini berisi tentang kesimpulan dan saran.</w:t>
      </w:r>
    </w:p>
    <w:p w14:paraId="6CB58646" w14:textId="77777777" w:rsidR="004A3089" w:rsidRDefault="008A0F6D">
      <w:pPr>
        <w:pStyle w:val="Heading1"/>
        <w:rPr>
          <w:lang w:val="en-US"/>
        </w:rPr>
      </w:pPr>
      <w:bookmarkStart w:id="51" w:name="_Toc496077798"/>
      <w:bookmarkStart w:id="52" w:name="_Toc112258674"/>
      <w:bookmarkStart w:id="53" w:name="_Toc116053233"/>
      <w:bookmarkStart w:id="54" w:name="_Toc116053594"/>
      <w:r>
        <w:rPr>
          <w:lang w:val="en-US"/>
        </w:rPr>
        <w:lastRenderedPageBreak/>
        <w:t>LANDASAN KEPUSTAKAAN</w:t>
      </w:r>
      <w:bookmarkEnd w:id="51"/>
      <w:bookmarkEnd w:id="52"/>
      <w:bookmarkEnd w:id="53"/>
      <w:bookmarkEnd w:id="54"/>
    </w:p>
    <w:p w14:paraId="0AED0DF7" w14:textId="77777777" w:rsidR="004A3089" w:rsidRDefault="008A0F6D">
      <w:pPr>
        <w:pStyle w:val="Heading2"/>
      </w:pPr>
      <w:bookmarkStart w:id="55" w:name="_Toc112258675"/>
      <w:bookmarkStart w:id="56" w:name="_Toc116053234"/>
      <w:bookmarkStart w:id="57" w:name="_Toc116053595"/>
      <w:r>
        <w:t>Kajian Pustaka</w:t>
      </w:r>
      <w:bookmarkEnd w:id="55"/>
      <w:bookmarkEnd w:id="56"/>
      <w:bookmarkEnd w:id="57"/>
    </w:p>
    <w:p w14:paraId="433D6AD0" w14:textId="77777777" w:rsidR="004A3089" w:rsidRDefault="008A0F6D">
      <w:pPr>
        <w:pStyle w:val="BodyTextFirstIndent"/>
        <w:rPr>
          <w:b/>
          <w:bCs/>
        </w:rPr>
      </w:pPr>
      <w:r>
        <w:t xml:space="preserve">Dalam melakukan </w:t>
      </w:r>
      <w:r>
        <w:t>penelitian, langkah awal penyelesaian permasalahan yaitu dengan mencari tahu langkah-langkah yang diperlukan yang bersumber dari penelitian-penelitian terdahulu yang terkait dengan penelitian yang dilakukan (Muchlison, Kharisma, &amp; Arwani, 2022).</w:t>
      </w:r>
      <w:r>
        <w:t xml:space="preserve"> Berikut me</w:t>
      </w:r>
      <w:r>
        <w:t xml:space="preserve">rupakan beberapa penelitian terdahulu yang terkait dengan penelitian ini. </w:t>
      </w:r>
    </w:p>
    <w:p w14:paraId="391D9AC9" w14:textId="3C801958" w:rsidR="00C92556" w:rsidRDefault="00C92556" w:rsidP="00C92556">
      <w:pPr>
        <w:pStyle w:val="Caption"/>
      </w:pPr>
      <w:bookmarkStart w:id="58" w:name="_Toc116053633"/>
      <w:r>
        <w:t xml:space="preserve">Tabel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Tabel \* ARABIC \s 1 </w:instrText>
      </w:r>
      <w:r>
        <w:fldChar w:fldCharType="separate"/>
      </w:r>
      <w:r w:rsidR="00100890">
        <w:rPr>
          <w:noProof/>
        </w:rPr>
        <w:t>1</w:t>
      </w:r>
      <w:r>
        <w:fldChar w:fldCharType="end"/>
      </w:r>
      <w:r>
        <w:t xml:space="preserve"> Penelitian terdahulu yang terkait</w:t>
      </w:r>
      <w:bookmarkEnd w:id="58"/>
    </w:p>
    <w:tbl>
      <w:tblPr>
        <w:tblStyle w:val="Style24"/>
        <w:tblW w:w="80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14"/>
        <w:gridCol w:w="1935"/>
        <w:gridCol w:w="1515"/>
        <w:gridCol w:w="2505"/>
      </w:tblGrid>
      <w:tr w:rsidR="004A3089" w14:paraId="17E6F0CF" w14:textId="77777777">
        <w:tc>
          <w:tcPr>
            <w:tcW w:w="2114" w:type="dxa"/>
            <w:shd w:val="clear" w:color="auto" w:fill="auto"/>
            <w:tcMar>
              <w:top w:w="100" w:type="dxa"/>
              <w:left w:w="100" w:type="dxa"/>
              <w:bottom w:w="100" w:type="dxa"/>
              <w:right w:w="100" w:type="dxa"/>
            </w:tcMar>
          </w:tcPr>
          <w:p w14:paraId="26377C3D" w14:textId="77777777" w:rsidR="004A3089" w:rsidRDefault="008A0F6D">
            <w:pPr>
              <w:widowControl w:val="0"/>
              <w:spacing w:after="0" w:line="276"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Penulis</w:t>
            </w:r>
          </w:p>
        </w:tc>
        <w:tc>
          <w:tcPr>
            <w:tcW w:w="1935" w:type="dxa"/>
            <w:shd w:val="clear" w:color="auto" w:fill="auto"/>
            <w:tcMar>
              <w:top w:w="100" w:type="dxa"/>
              <w:left w:w="100" w:type="dxa"/>
              <w:bottom w:w="100" w:type="dxa"/>
              <w:right w:w="100" w:type="dxa"/>
            </w:tcMar>
          </w:tcPr>
          <w:p w14:paraId="39A5FF5C" w14:textId="77777777" w:rsidR="004A3089" w:rsidRDefault="008A0F6D">
            <w:pPr>
              <w:widowControl w:val="0"/>
              <w:spacing w:after="0" w:line="276"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Judul</w:t>
            </w:r>
          </w:p>
        </w:tc>
        <w:tc>
          <w:tcPr>
            <w:tcW w:w="1515" w:type="dxa"/>
            <w:shd w:val="clear" w:color="auto" w:fill="auto"/>
            <w:tcMar>
              <w:top w:w="100" w:type="dxa"/>
              <w:left w:w="100" w:type="dxa"/>
              <w:bottom w:w="100" w:type="dxa"/>
              <w:right w:w="100" w:type="dxa"/>
            </w:tcMar>
          </w:tcPr>
          <w:p w14:paraId="3042460A" w14:textId="77777777" w:rsidR="004A3089" w:rsidRDefault="008A0F6D">
            <w:pPr>
              <w:widowControl w:val="0"/>
              <w:spacing w:after="0" w:line="276"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Metode</w:t>
            </w:r>
          </w:p>
        </w:tc>
        <w:tc>
          <w:tcPr>
            <w:tcW w:w="2505" w:type="dxa"/>
            <w:shd w:val="clear" w:color="auto" w:fill="auto"/>
            <w:tcMar>
              <w:top w:w="100" w:type="dxa"/>
              <w:left w:w="100" w:type="dxa"/>
              <w:bottom w:w="100" w:type="dxa"/>
              <w:right w:w="100" w:type="dxa"/>
            </w:tcMar>
          </w:tcPr>
          <w:p w14:paraId="7985AA65" w14:textId="77777777" w:rsidR="004A3089" w:rsidRDefault="008A0F6D">
            <w:pPr>
              <w:widowControl w:val="0"/>
              <w:spacing w:after="0" w:line="276"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Hasil</w:t>
            </w:r>
          </w:p>
        </w:tc>
      </w:tr>
      <w:tr w:rsidR="004A3089" w14:paraId="44E98646" w14:textId="77777777">
        <w:tc>
          <w:tcPr>
            <w:tcW w:w="2114" w:type="dxa"/>
            <w:shd w:val="clear" w:color="auto" w:fill="auto"/>
            <w:tcMar>
              <w:top w:w="100" w:type="dxa"/>
              <w:left w:w="100" w:type="dxa"/>
              <w:bottom w:w="100" w:type="dxa"/>
              <w:right w:w="100" w:type="dxa"/>
            </w:tcMar>
          </w:tcPr>
          <w:p w14:paraId="11B10274" w14:textId="77777777" w:rsidR="004A3089" w:rsidRDefault="008A0F6D">
            <w:pPr>
              <w:widowControl w:val="0"/>
              <w:spacing w:after="0" w:line="276" w:lineRule="auto"/>
              <w:rPr>
                <w:rFonts w:ascii="Times New Roman" w:eastAsia="Arial" w:hAnsi="Times New Roman" w:cs="Times New Roman"/>
                <w:color w:val="000000" w:themeColor="text1"/>
                <w:szCs w:val="24"/>
                <w:highlight w:val="white"/>
              </w:rPr>
            </w:pPr>
            <w:hyperlink r:id="rId10">
              <w:r>
                <w:rPr>
                  <w:rFonts w:ascii="Times New Roman" w:eastAsia="Arial" w:hAnsi="Times New Roman" w:cs="Times New Roman"/>
                  <w:color w:val="000000" w:themeColor="text1"/>
                  <w:szCs w:val="24"/>
                  <w:highlight w:val="white"/>
                </w:rPr>
                <w:t>Lina</w:t>
              </w:r>
            </w:hyperlink>
            <w:r>
              <w:rPr>
                <w:rFonts w:ascii="Times New Roman" w:eastAsia="Arial" w:hAnsi="Times New Roman" w:cs="Times New Roman"/>
                <w:color w:val="000000" w:themeColor="text1"/>
                <w:szCs w:val="24"/>
                <w:highlight w:val="white"/>
              </w:rPr>
              <w:t xml:space="preserve"> Karlina</w:t>
            </w:r>
          </w:p>
          <w:p w14:paraId="4EB7DA08" w14:textId="77777777" w:rsidR="004A3089" w:rsidRDefault="008A0F6D">
            <w:pPr>
              <w:widowControl w:val="0"/>
              <w:spacing w:after="0" w:line="276" w:lineRule="auto"/>
              <w:rPr>
                <w:rFonts w:ascii="Times New Roman" w:eastAsia="Arial" w:hAnsi="Times New Roman" w:cs="Times New Roman"/>
                <w:color w:val="000000" w:themeColor="text1"/>
                <w:szCs w:val="24"/>
                <w:highlight w:val="white"/>
              </w:rPr>
            </w:pPr>
            <w:r>
              <w:rPr>
                <w:rFonts w:ascii="Times New Roman" w:eastAsia="Arial" w:hAnsi="Times New Roman" w:cs="Times New Roman"/>
                <w:color w:val="000000" w:themeColor="text1"/>
                <w:szCs w:val="24"/>
                <w:highlight w:val="white"/>
              </w:rPr>
              <w:t>Jelita Asian</w:t>
            </w:r>
          </w:p>
          <w:p w14:paraId="7E344017" w14:textId="77777777" w:rsidR="004A3089" w:rsidRDefault="008A0F6D">
            <w:pPr>
              <w:widowControl w:val="0"/>
              <w:spacing w:after="0" w:line="276" w:lineRule="auto"/>
              <w:rPr>
                <w:rFonts w:ascii="Times New Roman" w:eastAsia="Arial" w:hAnsi="Times New Roman" w:cs="Times New Roman"/>
                <w:color w:val="000000" w:themeColor="text1"/>
                <w:szCs w:val="24"/>
                <w:highlight w:val="white"/>
              </w:rPr>
            </w:pPr>
            <w:r>
              <w:rPr>
                <w:rFonts w:ascii="Times New Roman" w:eastAsia="Arial" w:hAnsi="Times New Roman" w:cs="Times New Roman"/>
                <w:color w:val="000000" w:themeColor="text1"/>
                <w:szCs w:val="24"/>
                <w:highlight w:val="white"/>
              </w:rPr>
              <w:t>Muhamad Mahmud</w:t>
            </w:r>
          </w:p>
        </w:tc>
        <w:tc>
          <w:tcPr>
            <w:tcW w:w="1935" w:type="dxa"/>
            <w:shd w:val="clear" w:color="auto" w:fill="auto"/>
            <w:tcMar>
              <w:top w:w="100" w:type="dxa"/>
              <w:left w:w="100" w:type="dxa"/>
              <w:bottom w:w="100" w:type="dxa"/>
              <w:right w:w="100" w:type="dxa"/>
            </w:tcMar>
          </w:tcPr>
          <w:p w14:paraId="358BB4BB" w14:textId="77777777" w:rsidR="004A3089" w:rsidRDefault="008A0F6D">
            <w:pPr>
              <w:widowControl w:val="0"/>
              <w:spacing w:after="0" w:line="276" w:lineRule="auto"/>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Rancang Bangun Aplikasi Resep Masakan Menggunakan Metode Xp Berbasis Android</w:t>
            </w:r>
            <w:r>
              <w:rPr>
                <w:rFonts w:ascii="Times New Roman" w:eastAsia="Arial" w:hAnsi="Times New Roman" w:cs="Times New Roman"/>
                <w:color w:val="000000" w:themeColor="text1"/>
                <w:szCs w:val="24"/>
              </w:rPr>
              <w:t xml:space="preserve"> (2019)</w:t>
            </w:r>
          </w:p>
        </w:tc>
        <w:tc>
          <w:tcPr>
            <w:tcW w:w="1515" w:type="dxa"/>
            <w:shd w:val="clear" w:color="auto" w:fill="auto"/>
            <w:tcMar>
              <w:top w:w="100" w:type="dxa"/>
              <w:left w:w="100" w:type="dxa"/>
              <w:bottom w:w="100" w:type="dxa"/>
              <w:right w:w="100" w:type="dxa"/>
            </w:tcMar>
          </w:tcPr>
          <w:p w14:paraId="4BA145DF" w14:textId="77777777" w:rsidR="004A3089" w:rsidRDefault="008A0F6D">
            <w:pPr>
              <w:widowControl w:val="0"/>
              <w:spacing w:after="0" w:line="276"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Metode </w:t>
            </w:r>
            <w:r>
              <w:rPr>
                <w:rFonts w:ascii="Times New Roman" w:hAnsi="Times New Roman" w:cs="Times New Roman"/>
                <w:i/>
                <w:iCs/>
                <w:color w:val="000000" w:themeColor="text1"/>
                <w:szCs w:val="24"/>
              </w:rPr>
              <w:t xml:space="preserve">SDLC </w:t>
            </w:r>
            <w:r>
              <w:rPr>
                <w:rFonts w:ascii="Times New Roman" w:hAnsi="Times New Roman" w:cs="Times New Roman"/>
                <w:i/>
                <w:iCs/>
                <w:color w:val="000000" w:themeColor="text1"/>
                <w:szCs w:val="24"/>
              </w:rPr>
              <w:t>Extreme Programming</w:t>
            </w:r>
          </w:p>
        </w:tc>
        <w:tc>
          <w:tcPr>
            <w:tcW w:w="2505" w:type="dxa"/>
            <w:shd w:val="clear" w:color="auto" w:fill="auto"/>
            <w:tcMar>
              <w:top w:w="100" w:type="dxa"/>
              <w:left w:w="100" w:type="dxa"/>
              <w:bottom w:w="100" w:type="dxa"/>
              <w:right w:w="100" w:type="dxa"/>
            </w:tcMar>
          </w:tcPr>
          <w:p w14:paraId="050250FC" w14:textId="77777777" w:rsidR="004A3089" w:rsidRDefault="008A0F6D">
            <w:pPr>
              <w:widowControl w:val="0"/>
              <w:spacing w:after="0" w:line="276"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Aplikasi membantu masyarakat mengetahui resep dan tatacara pembuatan masakan dengan mudah</w:t>
            </w:r>
          </w:p>
        </w:tc>
      </w:tr>
      <w:tr w:rsidR="004A3089" w14:paraId="1C2659AB" w14:textId="77777777">
        <w:tc>
          <w:tcPr>
            <w:tcW w:w="2114" w:type="dxa"/>
            <w:shd w:val="clear" w:color="auto" w:fill="auto"/>
            <w:tcMar>
              <w:top w:w="100" w:type="dxa"/>
              <w:left w:w="100" w:type="dxa"/>
              <w:bottom w:w="100" w:type="dxa"/>
              <w:right w:w="100" w:type="dxa"/>
            </w:tcMar>
          </w:tcPr>
          <w:p w14:paraId="4DD10425" w14:textId="77777777" w:rsidR="004A3089" w:rsidRDefault="008A0F6D">
            <w:pPr>
              <w:widowControl w:val="0"/>
              <w:spacing w:after="0" w:line="276" w:lineRule="auto"/>
              <w:rPr>
                <w:rFonts w:ascii="Times New Roman" w:eastAsia="Arial" w:hAnsi="Times New Roman"/>
                <w:color w:val="000000" w:themeColor="text1"/>
                <w:szCs w:val="24"/>
                <w:highlight w:val="white"/>
              </w:rPr>
            </w:pPr>
            <w:r>
              <w:rPr>
                <w:rFonts w:ascii="Times New Roman" w:eastAsia="Arial" w:hAnsi="Times New Roman"/>
                <w:color w:val="000000" w:themeColor="text1"/>
                <w:szCs w:val="24"/>
                <w:highlight w:val="white"/>
              </w:rPr>
              <w:t>Ilham Dwi Muchlison</w:t>
            </w:r>
          </w:p>
          <w:p w14:paraId="6698DBAD" w14:textId="77777777" w:rsidR="004A3089" w:rsidRDefault="008A0F6D">
            <w:pPr>
              <w:widowControl w:val="0"/>
              <w:spacing w:after="0" w:line="276" w:lineRule="auto"/>
              <w:rPr>
                <w:rFonts w:ascii="Times New Roman" w:eastAsia="Arial" w:hAnsi="Times New Roman"/>
                <w:color w:val="000000" w:themeColor="text1"/>
                <w:szCs w:val="24"/>
                <w:highlight w:val="white"/>
              </w:rPr>
            </w:pPr>
            <w:r>
              <w:rPr>
                <w:rFonts w:ascii="Times New Roman" w:eastAsia="Arial" w:hAnsi="Times New Roman"/>
                <w:color w:val="000000" w:themeColor="text1"/>
                <w:szCs w:val="24"/>
                <w:highlight w:val="white"/>
              </w:rPr>
              <w:t>Agi Putra Kharisma</w:t>
            </w:r>
          </w:p>
          <w:p w14:paraId="11306CB1" w14:textId="77777777" w:rsidR="004A3089" w:rsidRDefault="008A0F6D">
            <w:pPr>
              <w:widowControl w:val="0"/>
              <w:spacing w:after="0" w:line="276" w:lineRule="auto"/>
              <w:rPr>
                <w:rFonts w:ascii="Times New Roman" w:eastAsia="Arial" w:hAnsi="Times New Roman"/>
                <w:color w:val="000000" w:themeColor="text1"/>
                <w:szCs w:val="24"/>
                <w:highlight w:val="white"/>
              </w:rPr>
            </w:pPr>
            <w:r>
              <w:rPr>
                <w:rFonts w:ascii="Times New Roman" w:eastAsia="Arial" w:hAnsi="Times New Roman"/>
                <w:color w:val="000000" w:themeColor="text1"/>
                <w:szCs w:val="24"/>
                <w:highlight w:val="white"/>
              </w:rPr>
              <w:t xml:space="preserve">Issa </w:t>
            </w:r>
            <w:r>
              <w:rPr>
                <w:rFonts w:ascii="Times New Roman" w:eastAsia="Arial" w:hAnsi="Times New Roman"/>
                <w:color w:val="000000" w:themeColor="text1"/>
                <w:szCs w:val="24"/>
                <w:highlight w:val="white"/>
              </w:rPr>
              <w:t>Arwani</w:t>
            </w:r>
          </w:p>
        </w:tc>
        <w:tc>
          <w:tcPr>
            <w:tcW w:w="1935" w:type="dxa"/>
            <w:shd w:val="clear" w:color="auto" w:fill="auto"/>
            <w:tcMar>
              <w:top w:w="100" w:type="dxa"/>
              <w:left w:w="100" w:type="dxa"/>
              <w:bottom w:w="100" w:type="dxa"/>
              <w:right w:w="100" w:type="dxa"/>
            </w:tcMar>
          </w:tcPr>
          <w:p w14:paraId="09C68AE9" w14:textId="77777777" w:rsidR="004A3089" w:rsidRDefault="008A0F6D">
            <w:pPr>
              <w:widowControl w:val="0"/>
              <w:spacing w:after="0" w:line="276" w:lineRule="auto"/>
              <w:rPr>
                <w:rFonts w:ascii="Times New Roman" w:eastAsia="Arial" w:hAnsi="Times New Roman" w:cs="Times New Roman"/>
                <w:color w:val="000000" w:themeColor="text1"/>
                <w:szCs w:val="24"/>
              </w:rPr>
            </w:pPr>
            <w:r>
              <w:rPr>
                <w:rFonts w:ascii="Times New Roman" w:eastAsia="Arial" w:hAnsi="Times New Roman"/>
                <w:color w:val="000000" w:themeColor="text1"/>
                <w:szCs w:val="24"/>
              </w:rPr>
              <w:t xml:space="preserve">Pengembangan Aplikasi Perangkat Bergerak Sistem Informasi Event </w:t>
            </w:r>
            <w:r>
              <w:rPr>
                <w:rFonts w:ascii="Times New Roman" w:eastAsia="Arial" w:hAnsi="Times New Roman"/>
                <w:color w:val="000000" w:themeColor="text1"/>
                <w:szCs w:val="24"/>
              </w:rPr>
              <w:t>d</w:t>
            </w:r>
            <w:r>
              <w:rPr>
                <w:rFonts w:ascii="Times New Roman" w:eastAsia="Arial" w:hAnsi="Times New Roman"/>
                <w:color w:val="000000" w:themeColor="text1"/>
                <w:szCs w:val="24"/>
              </w:rPr>
              <w:t xml:space="preserve">i Bidang Teknologi </w:t>
            </w:r>
            <w:r>
              <w:rPr>
                <w:rFonts w:ascii="Times New Roman" w:eastAsia="Arial" w:hAnsi="Times New Roman"/>
                <w:color w:val="000000" w:themeColor="text1"/>
                <w:szCs w:val="24"/>
              </w:rPr>
              <w:t>I</w:t>
            </w:r>
            <w:r>
              <w:rPr>
                <w:rFonts w:ascii="Times New Roman" w:eastAsia="Arial" w:hAnsi="Times New Roman"/>
                <w:color w:val="000000" w:themeColor="text1"/>
                <w:szCs w:val="24"/>
              </w:rPr>
              <w:t>nformasi Berbasis Android</w:t>
            </w:r>
            <w:r>
              <w:rPr>
                <w:rFonts w:ascii="Times New Roman" w:eastAsia="Arial" w:hAnsi="Times New Roman"/>
                <w:color w:val="000000" w:themeColor="text1"/>
                <w:szCs w:val="24"/>
              </w:rPr>
              <w:t xml:space="preserve"> (2021)</w:t>
            </w:r>
          </w:p>
        </w:tc>
        <w:tc>
          <w:tcPr>
            <w:tcW w:w="1515" w:type="dxa"/>
            <w:shd w:val="clear" w:color="auto" w:fill="auto"/>
            <w:tcMar>
              <w:top w:w="100" w:type="dxa"/>
              <w:left w:w="100" w:type="dxa"/>
              <w:bottom w:w="100" w:type="dxa"/>
              <w:right w:w="100" w:type="dxa"/>
            </w:tcMar>
          </w:tcPr>
          <w:p w14:paraId="20CBC07F" w14:textId="77777777" w:rsidR="004A3089" w:rsidRDefault="008A0F6D">
            <w:pPr>
              <w:widowControl w:val="0"/>
              <w:spacing w:after="0" w:line="276"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Metode </w:t>
            </w:r>
            <w:r>
              <w:rPr>
                <w:rFonts w:ascii="Times New Roman" w:hAnsi="Times New Roman" w:cs="Times New Roman"/>
                <w:i/>
                <w:iCs/>
                <w:color w:val="000000" w:themeColor="text1"/>
                <w:szCs w:val="24"/>
              </w:rPr>
              <w:t>SDLC Prototyping</w:t>
            </w:r>
          </w:p>
        </w:tc>
        <w:tc>
          <w:tcPr>
            <w:tcW w:w="2505" w:type="dxa"/>
            <w:shd w:val="clear" w:color="auto" w:fill="auto"/>
            <w:tcMar>
              <w:top w:w="100" w:type="dxa"/>
              <w:left w:w="100" w:type="dxa"/>
              <w:bottom w:w="100" w:type="dxa"/>
              <w:right w:w="100" w:type="dxa"/>
            </w:tcMar>
          </w:tcPr>
          <w:p w14:paraId="43A49649" w14:textId="77777777" w:rsidR="004A3089" w:rsidRDefault="008A0F6D">
            <w:pPr>
              <w:widowControl w:val="0"/>
              <w:spacing w:after="0" w:line="276"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Aplikasi membantu masyarakat </w:t>
            </w:r>
            <w:r>
              <w:rPr>
                <w:rFonts w:ascii="Times New Roman" w:hAnsi="Times New Roman"/>
                <w:color w:val="000000" w:themeColor="text1"/>
                <w:szCs w:val="24"/>
              </w:rPr>
              <w:t>untuk mendapatkan informasi terkait event di bidang teknologi informasi sesuai</w:t>
            </w:r>
            <w:r>
              <w:rPr>
                <w:rFonts w:ascii="Times New Roman" w:hAnsi="Times New Roman"/>
                <w:color w:val="000000" w:themeColor="text1"/>
                <w:szCs w:val="24"/>
              </w:rPr>
              <w:t xml:space="preserve"> dengan topik yang diinginkan dan pengingat akan event yang akan di hadiri, dan mempermudah penyelenggara event menyebarkan informasi terkait event yang diadakan dengan menjangkau peserta yang sesuai dengan topik dibidangnya..</w:t>
            </w:r>
          </w:p>
        </w:tc>
      </w:tr>
      <w:tr w:rsidR="004A3089" w14:paraId="21D9DA65" w14:textId="77777777">
        <w:tc>
          <w:tcPr>
            <w:tcW w:w="2114" w:type="dxa"/>
            <w:shd w:val="clear" w:color="auto" w:fill="auto"/>
            <w:tcMar>
              <w:top w:w="100" w:type="dxa"/>
              <w:left w:w="100" w:type="dxa"/>
              <w:bottom w:w="100" w:type="dxa"/>
              <w:right w:w="100" w:type="dxa"/>
            </w:tcMar>
          </w:tcPr>
          <w:p w14:paraId="064AC539" w14:textId="77777777" w:rsidR="004A3089" w:rsidRDefault="008A0F6D">
            <w:pPr>
              <w:widowControl w:val="0"/>
              <w:spacing w:after="0" w:line="276" w:lineRule="auto"/>
              <w:rPr>
                <w:rFonts w:ascii="Times New Roman" w:eastAsia="Arial" w:hAnsi="Times New Roman"/>
                <w:color w:val="000000" w:themeColor="text1"/>
                <w:szCs w:val="24"/>
                <w:highlight w:val="white"/>
              </w:rPr>
            </w:pPr>
            <w:r>
              <w:rPr>
                <w:rFonts w:ascii="Times New Roman" w:eastAsia="Arial" w:hAnsi="Times New Roman"/>
                <w:color w:val="000000" w:themeColor="text1"/>
                <w:szCs w:val="24"/>
                <w:highlight w:val="white"/>
              </w:rPr>
              <w:t>Pristi Sukmasetya</w:t>
            </w:r>
          </w:p>
          <w:p w14:paraId="7D7CD5D9" w14:textId="77777777" w:rsidR="004A3089" w:rsidRDefault="008A0F6D">
            <w:pPr>
              <w:widowControl w:val="0"/>
              <w:spacing w:after="0" w:line="276" w:lineRule="auto"/>
              <w:rPr>
                <w:rFonts w:ascii="Times New Roman" w:eastAsia="Arial" w:hAnsi="Times New Roman"/>
                <w:color w:val="000000" w:themeColor="text1"/>
                <w:szCs w:val="24"/>
                <w:highlight w:val="white"/>
              </w:rPr>
            </w:pPr>
            <w:r>
              <w:rPr>
                <w:rFonts w:ascii="Times New Roman" w:eastAsia="Arial" w:hAnsi="Times New Roman"/>
                <w:color w:val="000000" w:themeColor="text1"/>
                <w:szCs w:val="24"/>
                <w:highlight w:val="white"/>
              </w:rPr>
              <w:t>Agus Setia</w:t>
            </w:r>
            <w:r>
              <w:rPr>
                <w:rFonts w:ascii="Times New Roman" w:eastAsia="Arial" w:hAnsi="Times New Roman"/>
                <w:color w:val="000000" w:themeColor="text1"/>
                <w:szCs w:val="24"/>
                <w:highlight w:val="white"/>
              </w:rPr>
              <w:t>wan</w:t>
            </w:r>
          </w:p>
          <w:p w14:paraId="3924E43D" w14:textId="77777777" w:rsidR="004A3089" w:rsidRDefault="008A0F6D">
            <w:pPr>
              <w:widowControl w:val="0"/>
              <w:spacing w:after="0" w:line="276" w:lineRule="auto"/>
              <w:rPr>
                <w:rFonts w:ascii="Times New Roman" w:eastAsia="Arial" w:hAnsi="Times New Roman"/>
                <w:color w:val="000000" w:themeColor="text1"/>
                <w:szCs w:val="24"/>
                <w:highlight w:val="white"/>
              </w:rPr>
            </w:pPr>
            <w:r>
              <w:rPr>
                <w:rFonts w:ascii="Times New Roman" w:eastAsia="Arial" w:hAnsi="Times New Roman"/>
                <w:color w:val="000000" w:themeColor="text1"/>
                <w:szCs w:val="24"/>
                <w:highlight w:val="white"/>
              </w:rPr>
              <w:t>Endah Ratna Arumi</w:t>
            </w:r>
          </w:p>
        </w:tc>
        <w:tc>
          <w:tcPr>
            <w:tcW w:w="1935" w:type="dxa"/>
            <w:shd w:val="clear" w:color="auto" w:fill="auto"/>
            <w:tcMar>
              <w:top w:w="100" w:type="dxa"/>
              <w:left w:w="100" w:type="dxa"/>
              <w:bottom w:w="100" w:type="dxa"/>
              <w:right w:w="100" w:type="dxa"/>
            </w:tcMar>
          </w:tcPr>
          <w:p w14:paraId="5754BC1E" w14:textId="77777777" w:rsidR="004A3089" w:rsidRDefault="008A0F6D">
            <w:pPr>
              <w:widowControl w:val="0"/>
              <w:spacing w:after="0" w:line="276" w:lineRule="auto"/>
              <w:rPr>
                <w:rFonts w:ascii="Times New Roman" w:eastAsia="Arial" w:hAnsi="Times New Roman"/>
                <w:color w:val="000000" w:themeColor="text1"/>
                <w:szCs w:val="24"/>
              </w:rPr>
            </w:pPr>
            <w:r>
              <w:rPr>
                <w:rFonts w:ascii="Times New Roman" w:eastAsia="Arial" w:hAnsi="Times New Roman"/>
                <w:color w:val="000000" w:themeColor="text1"/>
                <w:szCs w:val="24"/>
              </w:rPr>
              <w:t xml:space="preserve">Penggunaan </w:t>
            </w:r>
            <w:r>
              <w:rPr>
                <w:rFonts w:ascii="Times New Roman" w:eastAsia="Arial" w:hAnsi="Times New Roman"/>
                <w:i/>
                <w:iCs/>
                <w:color w:val="000000" w:themeColor="text1"/>
                <w:szCs w:val="24"/>
              </w:rPr>
              <w:t>Usability Testing</w:t>
            </w:r>
            <w:r>
              <w:rPr>
                <w:rFonts w:ascii="Times New Roman" w:eastAsia="Arial" w:hAnsi="Times New Roman"/>
                <w:color w:val="000000" w:themeColor="text1"/>
                <w:szCs w:val="24"/>
              </w:rPr>
              <w:t xml:space="preserve"> Sebagai Alat Evaluasi Website </w:t>
            </w:r>
            <w:r>
              <w:rPr>
                <w:rFonts w:ascii="Times New Roman" w:eastAsia="Arial" w:hAnsi="Times New Roman"/>
                <w:color w:val="000000" w:themeColor="text1"/>
                <w:szCs w:val="24"/>
              </w:rPr>
              <w:lastRenderedPageBreak/>
              <w:t xml:space="preserve">KRS </w:t>
            </w:r>
            <w:r>
              <w:rPr>
                <w:rFonts w:ascii="Times New Roman" w:eastAsia="Arial" w:hAnsi="Times New Roman"/>
                <w:i/>
                <w:iCs/>
                <w:color w:val="000000" w:themeColor="text1"/>
                <w:szCs w:val="24"/>
              </w:rPr>
              <w:t xml:space="preserve">Online </w:t>
            </w:r>
            <w:r>
              <w:rPr>
                <w:rFonts w:ascii="Times New Roman" w:eastAsia="Arial" w:hAnsi="Times New Roman"/>
                <w:color w:val="000000" w:themeColor="text1"/>
                <w:szCs w:val="24"/>
              </w:rPr>
              <w:t>p</w:t>
            </w:r>
            <w:r>
              <w:rPr>
                <w:rFonts w:ascii="Times New Roman" w:eastAsia="Arial" w:hAnsi="Times New Roman"/>
                <w:color w:val="000000" w:themeColor="text1"/>
                <w:szCs w:val="24"/>
              </w:rPr>
              <w:t>ada Perguruan Tinggi</w:t>
            </w:r>
          </w:p>
        </w:tc>
        <w:tc>
          <w:tcPr>
            <w:tcW w:w="1515" w:type="dxa"/>
            <w:shd w:val="clear" w:color="auto" w:fill="auto"/>
            <w:tcMar>
              <w:top w:w="100" w:type="dxa"/>
              <w:left w:w="100" w:type="dxa"/>
              <w:bottom w:w="100" w:type="dxa"/>
              <w:right w:w="100" w:type="dxa"/>
            </w:tcMar>
          </w:tcPr>
          <w:p w14:paraId="68C1C16F" w14:textId="77777777" w:rsidR="004A3089" w:rsidRDefault="008A0F6D">
            <w:pPr>
              <w:widowControl w:val="0"/>
              <w:spacing w:after="0" w:line="276"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 xml:space="preserve">Metode </w:t>
            </w:r>
            <w:r>
              <w:rPr>
                <w:rFonts w:ascii="Times New Roman" w:hAnsi="Times New Roman" w:cs="Times New Roman"/>
                <w:i/>
                <w:iCs/>
                <w:color w:val="000000" w:themeColor="text1"/>
                <w:szCs w:val="24"/>
              </w:rPr>
              <w:t>Usability Testing</w:t>
            </w:r>
          </w:p>
        </w:tc>
        <w:tc>
          <w:tcPr>
            <w:tcW w:w="2505" w:type="dxa"/>
            <w:shd w:val="clear" w:color="auto" w:fill="auto"/>
            <w:tcMar>
              <w:top w:w="100" w:type="dxa"/>
              <w:left w:w="100" w:type="dxa"/>
              <w:bottom w:w="100" w:type="dxa"/>
              <w:right w:w="100" w:type="dxa"/>
            </w:tcMar>
          </w:tcPr>
          <w:p w14:paraId="6C26A6CC" w14:textId="77777777" w:rsidR="004A3089" w:rsidRDefault="008A0F6D">
            <w:pPr>
              <w:widowControl w:val="0"/>
              <w:spacing w:after="0" w:line="276"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Penelitian ini mengevaluasi </w:t>
            </w:r>
            <w:r>
              <w:rPr>
                <w:rFonts w:ascii="Times New Roman" w:hAnsi="Times New Roman" w:cs="Times New Roman"/>
                <w:i/>
                <w:iCs/>
                <w:color w:val="000000" w:themeColor="text1"/>
                <w:szCs w:val="24"/>
              </w:rPr>
              <w:t xml:space="preserve">website </w:t>
            </w:r>
            <w:r>
              <w:rPr>
                <w:rFonts w:ascii="Times New Roman" w:hAnsi="Times New Roman" w:cs="Times New Roman"/>
                <w:color w:val="000000" w:themeColor="text1"/>
                <w:szCs w:val="24"/>
              </w:rPr>
              <w:t>KRS o</w:t>
            </w:r>
            <w:r>
              <w:rPr>
                <w:rFonts w:ascii="Times New Roman" w:hAnsi="Times New Roman" w:cs="Times New Roman"/>
                <w:i/>
                <w:iCs/>
                <w:color w:val="000000" w:themeColor="text1"/>
                <w:szCs w:val="24"/>
              </w:rPr>
              <w:t xml:space="preserve">nline </w:t>
            </w:r>
            <w:r>
              <w:rPr>
                <w:rFonts w:ascii="Times New Roman" w:hAnsi="Times New Roman" w:cs="Times New Roman"/>
                <w:color w:val="000000" w:themeColor="text1"/>
                <w:szCs w:val="24"/>
              </w:rPr>
              <w:t xml:space="preserve">yang terdapat pada </w:t>
            </w:r>
            <w:r>
              <w:rPr>
                <w:rFonts w:ascii="Times New Roman" w:hAnsi="Times New Roman" w:cs="Times New Roman"/>
                <w:color w:val="000000" w:themeColor="text1"/>
                <w:szCs w:val="24"/>
              </w:rPr>
              <w:lastRenderedPageBreak/>
              <w:t xml:space="preserve">perguruan tinggi dengan </w:t>
            </w:r>
            <w:r>
              <w:rPr>
                <w:rFonts w:ascii="Times New Roman" w:hAnsi="Times New Roman" w:cs="Times New Roman"/>
                <w:i/>
                <w:iCs/>
                <w:color w:val="000000" w:themeColor="text1"/>
                <w:szCs w:val="24"/>
              </w:rPr>
              <w:t>in depth interview</w:t>
            </w:r>
            <w:r>
              <w:rPr>
                <w:rFonts w:ascii="Times New Roman" w:hAnsi="Times New Roman" w:cs="Times New Roman"/>
                <w:color w:val="000000" w:themeColor="text1"/>
                <w:szCs w:val="24"/>
              </w:rPr>
              <w:t xml:space="preserve"> dan </w:t>
            </w:r>
            <w:r>
              <w:rPr>
                <w:rFonts w:ascii="Times New Roman" w:hAnsi="Times New Roman" w:cs="Times New Roman"/>
                <w:i/>
                <w:iCs/>
                <w:color w:val="000000" w:themeColor="text1"/>
                <w:szCs w:val="24"/>
              </w:rPr>
              <w:t xml:space="preserve">usability testing </w:t>
            </w:r>
            <w:r>
              <w:rPr>
                <w:rFonts w:ascii="Times New Roman" w:hAnsi="Times New Roman" w:cs="Times New Roman"/>
                <w:color w:val="000000" w:themeColor="text1"/>
                <w:szCs w:val="24"/>
              </w:rPr>
              <w:t>untuk mengetahui tingkat kebergunaan dari sistem tersebut.</w:t>
            </w:r>
          </w:p>
        </w:tc>
      </w:tr>
    </w:tbl>
    <w:p w14:paraId="3D9C18F4" w14:textId="77777777" w:rsidR="004A3089" w:rsidRDefault="008A0F6D">
      <w:pPr>
        <w:pStyle w:val="Heading2"/>
      </w:pPr>
      <w:bookmarkStart w:id="59" w:name="_Toc116053235"/>
      <w:bookmarkStart w:id="60" w:name="_Toc116053596"/>
      <w:r>
        <w:lastRenderedPageBreak/>
        <w:t>Resep Masakan</w:t>
      </w:r>
      <w:bookmarkEnd w:id="59"/>
      <w:bookmarkEnd w:id="60"/>
    </w:p>
    <w:p w14:paraId="28760E53" w14:textId="77777777" w:rsidR="004A3089" w:rsidRDefault="008A0F6D">
      <w:pPr>
        <w:pStyle w:val="BodyTextFirstIndent"/>
      </w:pPr>
      <w:r>
        <w:t>Resep masakan adalah sebuah takaran yang digunakan untuk mengolah bahan makanan yang keakuratannya</w:t>
      </w:r>
      <w:r>
        <w:t xml:space="preserve"> telah teruji. Takaran yang dimaksud dapat berupa bumbu, bahan, maupun cara pengolahan bahan makanan (Arifien, 2022). Berbagai media yang dapat digunakan dalam mencari resep masakan antara lain membaca buku mengenai resep masakan, menonton acara memasak di</w:t>
      </w:r>
      <w:r>
        <w:t xml:space="preserve"> televisi, maupun mengikuti kursus memasak. Namun, sebagian orang menganggap cara-cara tersebut sangat merepotkan, sehingga mereka menggunakan </w:t>
      </w:r>
      <w:r>
        <w:rPr>
          <w:i/>
          <w:iCs/>
        </w:rPr>
        <w:t>smartphone</w:t>
      </w:r>
      <w:r>
        <w:t xml:space="preserve"> untuk mengakses resep makanan tersebut via aplikasi (Karlina, Asian, &amp; Mahmud, 2019). Selain itu, rese</w:t>
      </w:r>
      <w:r>
        <w:t xml:space="preserve">p masakan yang hanya didapatkan secara turun-temurun terkadang menjadi terlupakan akibat padatnya aktivitas seseorang. Oleh karena itu, dibutuhkan resep masakan yang dapat diakses kapan pun saat dibutuhkan (Santoso, 2016). </w:t>
      </w:r>
    </w:p>
    <w:p w14:paraId="54105D25" w14:textId="77777777" w:rsidR="004A3089" w:rsidRDefault="008A0F6D">
      <w:pPr>
        <w:pStyle w:val="Heading3"/>
      </w:pPr>
      <w:bookmarkStart w:id="61" w:name="_Toc116053236"/>
      <w:bookmarkStart w:id="62" w:name="_Toc116053597"/>
      <w:r>
        <w:t>Resep Masakan</w:t>
      </w:r>
      <w:r>
        <w:t xml:space="preserve"> untuk Mahasiswa</w:t>
      </w:r>
      <w:bookmarkEnd w:id="61"/>
      <w:bookmarkEnd w:id="62"/>
    </w:p>
    <w:p w14:paraId="12D229DD" w14:textId="77777777" w:rsidR="004A3089" w:rsidRDefault="008A0F6D">
      <w:pPr>
        <w:pStyle w:val="BodyTextFirstIndent"/>
      </w:pPr>
      <w:r>
        <w:t>Ma</w:t>
      </w:r>
      <w:r>
        <w:t>kanan yang terbaik yaitu yang dimasak sendiri karena cara memasak bahan-bahan, kandungan gizi, dan tingkat higienisnya dapat dipastikan sendiri. Namun, mahasiswa seringkali tidak akan memiliki waktu yang cukup dalam memasak makanannya sendiri, kecuali menu</w:t>
      </w:r>
      <w:r>
        <w:t xml:space="preserve"> yang dimasak mudah dan sederhana (Ramadana, 2015).</w:t>
      </w:r>
      <w:r>
        <w:t xml:space="preserve"> </w:t>
      </w:r>
    </w:p>
    <w:p w14:paraId="239CB976" w14:textId="77777777" w:rsidR="004A3089" w:rsidRDefault="008A0F6D">
      <w:pPr>
        <w:pStyle w:val="Heading2"/>
      </w:pPr>
      <w:bookmarkStart w:id="63" w:name="_Toc116053237"/>
      <w:bookmarkStart w:id="64" w:name="_Toc116053598"/>
      <w:r>
        <w:rPr>
          <w:i/>
          <w:iCs/>
        </w:rPr>
        <w:t>SDLC</w:t>
      </w:r>
      <w:bookmarkEnd w:id="63"/>
      <w:bookmarkEnd w:id="64"/>
    </w:p>
    <w:p w14:paraId="4E83A3DB" w14:textId="77777777" w:rsidR="004A3089" w:rsidRDefault="008A0F6D">
      <w:pPr>
        <w:pStyle w:val="BodyTextFirstIndent"/>
      </w:pPr>
      <w:r>
        <w:t xml:space="preserve">Pengembangan perangkat lunak adalah sebuah proses membuat sebuah perangkat lunak baru untuk menggantikan yang lama secara keseluruhan, atau memperbaiki perangkat lunak yang sudah ada. </w:t>
      </w:r>
      <w:r>
        <w:t>Dibutuhkan sebuah metodologi khusus agar solusi dan pengembangan perangkat lunak lebih cepat, tepat, dan mudah dikembangkan dan dipelihara. Metodologi pengembangan perangkat lunak merupakan suatu proses pengorganisasian konvensi notasi, dan kumpulan metode</w:t>
      </w:r>
      <w:r>
        <w:t xml:space="preserve"> yang telah didefinisikan dalam mengembangkan suatu perangkat lunak yang bertujuan menghasilkan perangkat lunak yang berkualitas (Academia, 2022).</w:t>
      </w:r>
    </w:p>
    <w:p w14:paraId="2B31E70B" w14:textId="77777777" w:rsidR="004A3089" w:rsidRDefault="008A0F6D">
      <w:pPr>
        <w:pStyle w:val="BodyTextFirstIndent"/>
      </w:pPr>
      <w:r>
        <w:rPr>
          <w:i/>
          <w:iCs/>
        </w:rPr>
        <w:t>Software Development Life Cycle</w:t>
      </w:r>
      <w:r>
        <w:t xml:space="preserve"> atau </w:t>
      </w:r>
      <w:r>
        <w:rPr>
          <w:i/>
          <w:iCs/>
        </w:rPr>
        <w:t>SDLC</w:t>
      </w:r>
      <w:r>
        <w:t xml:space="preserve"> adalah sebuah metode pengembangan perangkat lunak yang berisi anali</w:t>
      </w:r>
      <w:r>
        <w:t xml:space="preserve">sis kebutuhan perangkat lunak, desain, pembuatan kode program, pengujian, dan pemeliharaan. Dalam pengembangan perangkat lunak, dibutuhkan </w:t>
      </w:r>
      <w:r>
        <w:rPr>
          <w:i/>
          <w:iCs/>
        </w:rPr>
        <w:t>SDLC</w:t>
      </w:r>
      <w:r>
        <w:t xml:space="preserve"> untuk mengurangi terjadina </w:t>
      </w:r>
      <w:r>
        <w:lastRenderedPageBreak/>
        <w:t xml:space="preserve">krisis perangkat lunak. Hal itu dikarenakan metode </w:t>
      </w:r>
      <w:r>
        <w:rPr>
          <w:i/>
          <w:iCs/>
        </w:rPr>
        <w:t>SDLC</w:t>
      </w:r>
      <w:r>
        <w:t xml:space="preserve"> memiliki tahapan yang sangat </w:t>
      </w:r>
      <w:r>
        <w:t xml:space="preserve">detail, mulai dari analisis, hingga pemeliharaan. </w:t>
      </w:r>
      <w:r>
        <w:rPr>
          <w:i/>
          <w:iCs/>
        </w:rPr>
        <w:t>SDLC</w:t>
      </w:r>
      <w:r>
        <w:t xml:space="preserve"> juga dapat memudahkan programmer mengembangkan sistem, mengurangi kesalahan, dan mempercepat pengerjaan (Aisah, et al., 2021).</w:t>
      </w:r>
    </w:p>
    <w:p w14:paraId="34796CB6" w14:textId="77777777" w:rsidR="004A3089" w:rsidRDefault="008A0F6D">
      <w:pPr>
        <w:pStyle w:val="Heading2"/>
      </w:pPr>
      <w:bookmarkStart w:id="65" w:name="_Toc115269001"/>
      <w:bookmarkStart w:id="66" w:name="_Toc113887860"/>
      <w:bookmarkStart w:id="67" w:name="_Toc116053238"/>
      <w:bookmarkStart w:id="68" w:name="_Toc116053599"/>
      <w:r>
        <w:rPr>
          <w:i/>
          <w:iCs/>
        </w:rPr>
        <w:t>Prototyping</w:t>
      </w:r>
      <w:bookmarkEnd w:id="65"/>
      <w:bookmarkEnd w:id="66"/>
      <w:bookmarkEnd w:id="67"/>
      <w:bookmarkEnd w:id="68"/>
    </w:p>
    <w:p w14:paraId="314C422F" w14:textId="77777777" w:rsidR="004A3089" w:rsidRDefault="008A0F6D">
      <w:pPr>
        <w:pStyle w:val="BodyTextFirstIndent"/>
      </w:pPr>
      <w:r>
        <w:rPr>
          <w:i/>
          <w:iCs/>
        </w:rPr>
        <w:t>Prototyping</w:t>
      </w:r>
      <w:r>
        <w:t xml:space="preserve"> adalah sebuah proses pengembangan dari versi awal </w:t>
      </w:r>
      <w:r>
        <w:t xml:space="preserve">produk untuk menguji ide, mengecek produk yang dibuat, dan meyakinkan pengembang dan perusahaan bahwa produk tersebut benar-benar potensial. </w:t>
      </w:r>
      <w:r>
        <w:rPr>
          <w:i/>
          <w:iCs/>
        </w:rPr>
        <w:t>Prototyping</w:t>
      </w:r>
      <w:r>
        <w:t xml:space="preserve"> juga membantu pengembang memahami struktur, dan bagaimana mengatur versi akhir dari produk. Sebuah </w:t>
      </w:r>
      <w:r>
        <w:rPr>
          <w:i/>
          <w:iCs/>
        </w:rPr>
        <w:t>Prot</w:t>
      </w:r>
      <w:r>
        <w:rPr>
          <w:i/>
          <w:iCs/>
        </w:rPr>
        <w:t>otype</w:t>
      </w:r>
      <w:r>
        <w:t xml:space="preserve"> dapat membantu memahami komponen dan  layanan perangkat lunak yang diperlukan, dan menguji teknologinya. Terkadang teknologi yang direncanakan untuk dipakai tidak memadai, dan harus melakukan revisi ide dalam mengimplementasikan perangkat lunak (Somm</w:t>
      </w:r>
      <w:r>
        <w:t xml:space="preserve">erville, 2021). </w:t>
      </w:r>
    </w:p>
    <w:p w14:paraId="5593C42A" w14:textId="77777777" w:rsidR="004A3089" w:rsidRDefault="008A0F6D">
      <w:pPr>
        <w:pStyle w:val="BodyTextFirstIndent"/>
      </w:pPr>
      <w:r>
        <w:t xml:space="preserve">Membuat </w:t>
      </w:r>
      <w:r>
        <w:rPr>
          <w:i/>
          <w:iCs/>
        </w:rPr>
        <w:t>Prototype</w:t>
      </w:r>
      <w:r>
        <w:t xml:space="preserve"> merupakan hal pertama yang harus dilakukan saat mengembangkan sebuah produk perangkat lunak. Tujuannya adalah agar tersedia sebuah versi bekerja dari perangkat lunak yang dapat mendemonstrasikan fitur-fitur kunci yang ada</w:t>
      </w:r>
      <w:r>
        <w:t xml:space="preserve">. Singkatnya siklus pengembangan merupakan hal kritis dalam </w:t>
      </w:r>
      <w:r>
        <w:rPr>
          <w:i/>
          <w:iCs/>
        </w:rPr>
        <w:t>Prototyping</w:t>
      </w:r>
      <w:r>
        <w:t xml:space="preserve">, dimana kegiatan demonstrasi dan menjalankan sistem ditargetkan selesai dalam 4 hingga 6 minggu, dengan kompensasi mengabaikan masalah seperti keandalan dan kinerja, serta menggunakan </w:t>
      </w:r>
      <w:r>
        <w:t>antarmuka pengguna yang belum sempurna (Sommerville, 2021).</w:t>
      </w:r>
    </w:p>
    <w:p w14:paraId="20D956DA" w14:textId="77777777" w:rsidR="004A3089" w:rsidRDefault="008A0F6D">
      <w:pPr>
        <w:pStyle w:val="BodyTextFirstIndent"/>
      </w:pPr>
      <w:r>
        <w:rPr>
          <w:i/>
          <w:iCs/>
        </w:rPr>
        <w:t>Prototyping</w:t>
      </w:r>
      <w:r>
        <w:t xml:space="preserve"> terdiri dari 2 tahapan proses, yaitu demonstrasi kelayakan, dan demonstrasi pelanggan. Pada tahap demonstrasi kelayakan, dibuat sebuah sistem yang dapat dijalankan untuk mendemonstrasikan ide baru dari produk. Tujuannya untuk melihat apakah ide tersebut b</w:t>
      </w:r>
      <w:r>
        <w:t xml:space="preserve">enar benar bekerja, dan menunjukkan bahwa fitur produk tersebut lebih baik daripada produk pesaing. Pada tahap demonstrasi pelanggan, diambil </w:t>
      </w:r>
      <w:r>
        <w:rPr>
          <w:i/>
          <w:iCs/>
        </w:rPr>
        <w:t>Prototype</w:t>
      </w:r>
      <w:r>
        <w:t xml:space="preserve"> yang telah dibuat untuk mendemonstrasikan kelayakan, dan menambahkannya dengan ide baru untuk fitur pela</w:t>
      </w:r>
      <w:r>
        <w:t xml:space="preserve">nggan secara spesifik, beserta cara mewujudkannya. Sebelum membuat </w:t>
      </w:r>
      <w:r>
        <w:rPr>
          <w:i/>
          <w:iCs/>
        </w:rPr>
        <w:t>Prototype</w:t>
      </w:r>
      <w:r>
        <w:t xml:space="preserve"> pelanggan, dibutuhkan beberapa studi terhadap pengguna dan ide yang jelas mengenai pengguna yang potensial, dan skenario yang digunakan. Untuk itu, dibutuhkan </w:t>
      </w:r>
      <w:r>
        <w:rPr>
          <w:i/>
          <w:iCs/>
        </w:rPr>
        <w:t>Personas</w:t>
      </w:r>
      <w:r>
        <w:t xml:space="preserve"> dan </w:t>
      </w:r>
      <w:r>
        <w:rPr>
          <w:i/>
          <w:iCs/>
        </w:rPr>
        <w:t>Scenari</w:t>
      </w:r>
      <w:r>
        <w:rPr>
          <w:i/>
          <w:iCs/>
        </w:rPr>
        <w:t>os</w:t>
      </w:r>
      <w:r>
        <w:t xml:space="preserve">, yang mana nantinya akan menghasilkan </w:t>
      </w:r>
      <w:r>
        <w:rPr>
          <w:i/>
          <w:iCs/>
        </w:rPr>
        <w:t>User Stories</w:t>
      </w:r>
      <w:r>
        <w:t xml:space="preserve"> untuk dipakai dalam penentuan </w:t>
      </w:r>
      <w:r>
        <w:rPr>
          <w:i/>
          <w:iCs/>
        </w:rPr>
        <w:t>Features</w:t>
      </w:r>
      <w:r>
        <w:t xml:space="preserve">. Dalam mengembangkan </w:t>
      </w:r>
      <w:r>
        <w:rPr>
          <w:i/>
          <w:iCs/>
        </w:rPr>
        <w:t>Prototype</w:t>
      </w:r>
      <w:r>
        <w:t xml:space="preserve">, diharuskan agar selalu menggunakan teknologi yang dikuasai, sehingga tidak harus menghabiskan waktu dalam mempelajari bahasa atau </w:t>
      </w:r>
      <w:r>
        <w:rPr>
          <w:i/>
          <w:iCs/>
        </w:rPr>
        <w:t>f</w:t>
      </w:r>
      <w:r>
        <w:rPr>
          <w:i/>
          <w:iCs/>
        </w:rPr>
        <w:t>ramework</w:t>
      </w:r>
      <w:r>
        <w:t xml:space="preserve"> baru. Kekokohan arsitektur perangkat lunak, fitur keamanan, dan keandalan perangkat lunak, bukanlah sebuah keharusan dalam </w:t>
      </w:r>
      <w:r>
        <w:rPr>
          <w:i/>
          <w:iCs/>
        </w:rPr>
        <w:t>Prototyping</w:t>
      </w:r>
      <w:r>
        <w:t xml:space="preserve"> (Sommerville, 2021). </w:t>
      </w:r>
    </w:p>
    <w:p w14:paraId="4CE5A9A2" w14:textId="77777777" w:rsidR="004A3089" w:rsidRDefault="008A0F6D">
      <w:pPr>
        <w:pStyle w:val="BodyTextFirstIndent"/>
        <w:keepNext/>
        <w:jc w:val="center"/>
      </w:pPr>
      <w:r>
        <w:rPr>
          <w:noProof/>
        </w:rPr>
        <w:lastRenderedPageBreak/>
        <w:drawing>
          <wp:inline distT="0" distB="0" distL="0" distR="0" wp14:anchorId="08B74E2B" wp14:editId="7B3E8E33">
            <wp:extent cx="3520440" cy="240474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3545045" cy="2421725"/>
                    </a:xfrm>
                    <a:prstGeom prst="rect">
                      <a:avLst/>
                    </a:prstGeom>
                  </pic:spPr>
                </pic:pic>
              </a:graphicData>
            </a:graphic>
          </wp:inline>
        </w:drawing>
      </w:r>
    </w:p>
    <w:p w14:paraId="21A98DC9" w14:textId="3AC791BB" w:rsidR="004A3089" w:rsidRDefault="008A0F6D">
      <w:pPr>
        <w:pStyle w:val="Caption"/>
      </w:pPr>
      <w:bookmarkStart w:id="69" w:name="_Toc115268562"/>
      <w:bookmarkStart w:id="70" w:name="_Toc116053640"/>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1</w:t>
      </w:r>
      <w:r>
        <w:fldChar w:fldCharType="end"/>
      </w:r>
      <w:r>
        <w:t xml:space="preserve"> Tahapan dari </w:t>
      </w:r>
      <w:r>
        <w:rPr>
          <w:i/>
          <w:iCs/>
        </w:rPr>
        <w:t>Personas</w:t>
      </w:r>
      <w:r>
        <w:t xml:space="preserve"> hingga </w:t>
      </w:r>
      <w:r>
        <w:t xml:space="preserve">menjadi </w:t>
      </w:r>
      <w:r>
        <w:rPr>
          <w:i/>
          <w:iCs/>
        </w:rPr>
        <w:t>Features</w:t>
      </w:r>
      <w:bookmarkEnd w:id="69"/>
      <w:bookmarkEnd w:id="70"/>
    </w:p>
    <w:p w14:paraId="00B11B02" w14:textId="77777777" w:rsidR="004A3089" w:rsidRDefault="008A0F6D">
      <w:pPr>
        <w:pStyle w:val="BodyText"/>
        <w:jc w:val="center"/>
      </w:pPr>
      <w:r>
        <w:t>Sumber: Sommerville (2021)</w:t>
      </w:r>
    </w:p>
    <w:p w14:paraId="2565DE0A" w14:textId="77777777" w:rsidR="004A3089" w:rsidRDefault="008A0F6D">
      <w:pPr>
        <w:pStyle w:val="Heading2"/>
      </w:pPr>
      <w:bookmarkStart w:id="71" w:name="_Toc113887861"/>
      <w:bookmarkStart w:id="72" w:name="_Toc115269002"/>
      <w:bookmarkStart w:id="73" w:name="_Toc116053239"/>
      <w:bookmarkStart w:id="74" w:name="_Toc116053600"/>
      <w:r>
        <w:rPr>
          <w:i/>
          <w:iCs/>
        </w:rPr>
        <w:t>Personas</w:t>
      </w:r>
      <w:bookmarkEnd w:id="71"/>
      <w:bookmarkEnd w:id="72"/>
      <w:bookmarkEnd w:id="73"/>
      <w:bookmarkEnd w:id="74"/>
    </w:p>
    <w:p w14:paraId="5003F5F5" w14:textId="77777777" w:rsidR="004A3089" w:rsidRDefault="008A0F6D">
      <w:pPr>
        <w:pStyle w:val="BodyTextFirstIndent"/>
      </w:pPr>
      <w:r>
        <w:t>Dalam mengembangkan sebuah produk perangkat lunak, diharuskan untuk mengerti pengguna potensial dalam mendesain fitur yang dirasa berguna, dan mendesain sebuah antarmuka yang cocok untuk mereka. Namun, t</w:t>
      </w:r>
      <w:r>
        <w:t xml:space="preserve">erkadang dalam pengembangan dapat terjadi inkonsistensi pandangan dalam implementasi perangkat lunak. Oleh karena itu, dibutuhkan sebuah </w:t>
      </w:r>
      <w:r>
        <w:rPr>
          <w:i/>
          <w:iCs/>
        </w:rPr>
        <w:t>shared vision</w:t>
      </w:r>
      <w:r>
        <w:t xml:space="preserve"> atau bayangan bersama mengenai pandangan, bakat, dan motivasi dari pengguna dalam menggunakan perangkat l</w:t>
      </w:r>
      <w:r>
        <w:t xml:space="preserve">unak yang akan dikembangkan. Dalam hal ini, dapat digunakan </w:t>
      </w:r>
      <w:r>
        <w:rPr>
          <w:i/>
          <w:iCs/>
        </w:rPr>
        <w:t>Personas</w:t>
      </w:r>
      <w:r>
        <w:t xml:space="preserve"> untuk merepresentasikan </w:t>
      </w:r>
      <w:r>
        <w:rPr>
          <w:i/>
          <w:iCs/>
        </w:rPr>
        <w:t>shared vision</w:t>
      </w:r>
      <w:r>
        <w:t xml:space="preserve"> tersebut (Sommerville, 2021). </w:t>
      </w:r>
    </w:p>
    <w:p w14:paraId="42FF928E" w14:textId="77777777" w:rsidR="004A3089" w:rsidRDefault="008A0F6D">
      <w:pPr>
        <w:pStyle w:val="BodyTextFirstIndent"/>
      </w:pPr>
      <w:r>
        <w:rPr>
          <w:i/>
          <w:iCs/>
        </w:rPr>
        <w:t>Personas</w:t>
      </w:r>
      <w:r>
        <w:t xml:space="preserve"> adalah sebuah ‘pengguna khayalan’, potret karakter dari tipe pengguna yang mungkin akan menggunakan produk te</w:t>
      </w:r>
      <w:r>
        <w:t xml:space="preserve">rsebut. Sebagai contoh, pada sebuah aplikasi pemesanan dokter gigi, akan terdapat 3 macam </w:t>
      </w:r>
      <w:r>
        <w:rPr>
          <w:i/>
          <w:iCs/>
        </w:rPr>
        <w:t>Personas</w:t>
      </w:r>
      <w:r>
        <w:t xml:space="preserve"> yaitu dokter gigi, resepsionis, dan pasien. </w:t>
      </w:r>
      <w:r>
        <w:rPr>
          <w:i/>
          <w:iCs/>
        </w:rPr>
        <w:t>Personas</w:t>
      </w:r>
      <w:r>
        <w:t xml:space="preserve"> untuk tipe pengguna yang berbeda akan membantu membayangkan apa saja yang mungkin pengguna inginkan dari</w:t>
      </w:r>
      <w:r>
        <w:t xml:space="preserve"> perangkat lunak, bagaimana mereka menggunakannya, dan kesulitan yang mungkin akan dialami dalam memahami dan menggunakan fitur. Beberapa rekomendasi aspek dari sebuah deskripsi persona antara lain personalisasi, relevansi, edukasi, dan pekerjaan. Aspek pe</w:t>
      </w:r>
      <w:r>
        <w:t xml:space="preserve">rsonalisasi merupakan sebuah informasi dan keadaan personal dari sebuah </w:t>
      </w:r>
      <w:r>
        <w:rPr>
          <w:i/>
          <w:iCs/>
        </w:rPr>
        <w:t>Personas.</w:t>
      </w:r>
      <w:r>
        <w:t xml:space="preserve"> Aspek pekerjaan merupakan sebuah informasi detail terkait pekerjaan dari sebuah </w:t>
      </w:r>
      <w:r>
        <w:rPr>
          <w:i/>
          <w:iCs/>
        </w:rPr>
        <w:t>Personas.</w:t>
      </w:r>
      <w:r>
        <w:t xml:space="preserve"> Aspek Edukasi merupakan sebuah informasi terkait edukasi, kemampuan teknis, dan peng</w:t>
      </w:r>
      <w:r>
        <w:t xml:space="preserve">alaman dari sebuah </w:t>
      </w:r>
      <w:r>
        <w:rPr>
          <w:i/>
          <w:iCs/>
        </w:rPr>
        <w:t>Personas.</w:t>
      </w:r>
      <w:r>
        <w:t xml:space="preserve"> Aspek relevansi merupakan sebuah informasi terkait detail dari kemungkinan penyebab pengguna tertarik menggunakan produk, dan apa yang mereka ingin lakukan dengan produk tersebut (Sommerville, 2021).</w:t>
      </w:r>
    </w:p>
    <w:p w14:paraId="61A62BF3" w14:textId="77777777" w:rsidR="004A3089" w:rsidRDefault="008A0F6D">
      <w:pPr>
        <w:pStyle w:val="BodyTextFirstIndent"/>
        <w:keepNext/>
        <w:jc w:val="center"/>
      </w:pPr>
      <w:r>
        <w:rPr>
          <w:noProof/>
        </w:rPr>
        <w:lastRenderedPageBreak/>
        <w:drawing>
          <wp:inline distT="0" distB="0" distL="0" distR="0" wp14:anchorId="29E23EC7" wp14:editId="678F22B2">
            <wp:extent cx="4137660" cy="2999105"/>
            <wp:effectExtent l="0" t="0" r="762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4145140" cy="3005057"/>
                    </a:xfrm>
                    <a:prstGeom prst="rect">
                      <a:avLst/>
                    </a:prstGeom>
                  </pic:spPr>
                </pic:pic>
              </a:graphicData>
            </a:graphic>
          </wp:inline>
        </w:drawing>
      </w:r>
    </w:p>
    <w:p w14:paraId="3EF0E55D" w14:textId="15B93B0C" w:rsidR="004A3089" w:rsidRDefault="008A0F6D">
      <w:pPr>
        <w:pStyle w:val="Caption"/>
      </w:pPr>
      <w:bookmarkStart w:id="75" w:name="_Toc115268563"/>
      <w:bookmarkStart w:id="76" w:name="_Toc116053641"/>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2</w:t>
      </w:r>
      <w:r>
        <w:fldChar w:fldCharType="end"/>
      </w:r>
      <w:r>
        <w:t xml:space="preserve"> Deskripsi sebuah </w:t>
      </w:r>
      <w:r>
        <w:rPr>
          <w:i/>
          <w:iCs/>
        </w:rPr>
        <w:t>Personas</w:t>
      </w:r>
      <w:bookmarkEnd w:id="75"/>
      <w:bookmarkEnd w:id="76"/>
    </w:p>
    <w:p w14:paraId="3A9C03B1" w14:textId="77777777" w:rsidR="004A3089" w:rsidRDefault="008A0F6D">
      <w:pPr>
        <w:pStyle w:val="BodyText"/>
        <w:jc w:val="center"/>
      </w:pPr>
      <w:r>
        <w:t>Sumber: Sommerville (2021)</w:t>
      </w:r>
    </w:p>
    <w:p w14:paraId="0E466E27" w14:textId="77777777" w:rsidR="004A3089" w:rsidRDefault="008A0F6D">
      <w:pPr>
        <w:pStyle w:val="BodyTextFirstIndent"/>
      </w:pPr>
      <w:r>
        <w:t xml:space="preserve">Dalam membuat sebuah </w:t>
      </w:r>
      <w:r>
        <w:rPr>
          <w:i/>
          <w:iCs/>
        </w:rPr>
        <w:t>Personas</w:t>
      </w:r>
      <w:r>
        <w:t>, haruslah didasarkan pada pemahaman terkait pengguna potensial dari produk, beserta pekerjaan, latar belakang, dan aspira</w:t>
      </w:r>
      <w:r>
        <w:t>si mereka. Dibutuhkan studi, dan potensial untuk mengetahui apa yang mereka butuhkan, dan bagaimana mereka menggunakan produk. Dari data tersebut, dapat dibuat sebuah abstraksi dari informasi penting terkait berbagai jenis pengguna produk, dan menggunakann</w:t>
      </w:r>
      <w:r>
        <w:t xml:space="preserve">ya sebagai dasar pembuatan </w:t>
      </w:r>
      <w:r>
        <w:rPr>
          <w:i/>
          <w:iCs/>
        </w:rPr>
        <w:t>Personas</w:t>
      </w:r>
      <w:r>
        <w:t xml:space="preserve">. </w:t>
      </w:r>
      <w:r>
        <w:rPr>
          <w:i/>
          <w:iCs/>
        </w:rPr>
        <w:t>Personas</w:t>
      </w:r>
      <w:r>
        <w:t xml:space="preserve"> yang dibuat harus diperiksa ulang terhadap data pengguna untuk memastikan bahwa </w:t>
      </w:r>
      <w:r>
        <w:rPr>
          <w:i/>
          <w:iCs/>
        </w:rPr>
        <w:t>Personas</w:t>
      </w:r>
      <w:r>
        <w:t xml:space="preserve"> tersebut mencerminkan tipikal pengguna produk (Sommerville, 2021). Sebelum nantinya membuat </w:t>
      </w:r>
      <w:r>
        <w:rPr>
          <w:i/>
          <w:iCs/>
        </w:rPr>
        <w:t>User Stories</w:t>
      </w:r>
      <w:r>
        <w:t>, diharuskan untu</w:t>
      </w:r>
      <w:r>
        <w:t xml:space="preserve">k memahami target pengguna dengan menggunakan </w:t>
      </w:r>
      <w:r>
        <w:rPr>
          <w:i/>
          <w:iCs/>
        </w:rPr>
        <w:t>Personas</w:t>
      </w:r>
      <w:r>
        <w:t xml:space="preserve">. Hal itu karena pada </w:t>
      </w:r>
      <w:r>
        <w:rPr>
          <w:i/>
          <w:iCs/>
        </w:rPr>
        <w:t>User Stories</w:t>
      </w:r>
      <w:r>
        <w:t xml:space="preserve"> menceritakan kisah pengguna dalam menggunakan produk, sehingga dapat diketahui siapa pengguna, masalah yang ingin dipecahkan, dan daftar keinginan dari deskripsi fungs</w:t>
      </w:r>
      <w:r>
        <w:t xml:space="preserve">i produk yang relevan. </w:t>
      </w:r>
      <w:r>
        <w:rPr>
          <w:i/>
          <w:iCs/>
        </w:rPr>
        <w:t>Personas</w:t>
      </w:r>
      <w:r>
        <w:t xml:space="preserve"> menawarkan cara yang bagus dalam menggambarkan pengguna dengan kebutuhannya (Romanpichler, 2014). </w:t>
      </w:r>
    </w:p>
    <w:p w14:paraId="3EFC8145" w14:textId="77777777" w:rsidR="004A3089" w:rsidRDefault="008A0F6D">
      <w:pPr>
        <w:pStyle w:val="BodyTextFirstIndent"/>
        <w:keepNext/>
      </w:pPr>
      <w:r>
        <w:rPr>
          <w:noProof/>
        </w:rPr>
        <w:lastRenderedPageBreak/>
        <w:drawing>
          <wp:inline distT="0" distB="0" distL="0" distR="0" wp14:anchorId="7932EEA9" wp14:editId="31FACE18">
            <wp:extent cx="4602480" cy="196278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3"/>
                    <a:stretch>
                      <a:fillRect/>
                    </a:stretch>
                  </pic:blipFill>
                  <pic:spPr>
                    <a:xfrm>
                      <a:off x="0" y="0"/>
                      <a:ext cx="4613935" cy="1967767"/>
                    </a:xfrm>
                    <a:prstGeom prst="rect">
                      <a:avLst/>
                    </a:prstGeom>
                  </pic:spPr>
                </pic:pic>
              </a:graphicData>
            </a:graphic>
          </wp:inline>
        </w:drawing>
      </w:r>
    </w:p>
    <w:p w14:paraId="77F80942" w14:textId="6867F349" w:rsidR="004A3089" w:rsidRDefault="008A0F6D">
      <w:pPr>
        <w:pStyle w:val="Caption"/>
      </w:pPr>
      <w:bookmarkStart w:id="77" w:name="_Toc115268564"/>
      <w:bookmarkStart w:id="78" w:name="_Toc116053642"/>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3</w:t>
      </w:r>
      <w:r>
        <w:fldChar w:fldCharType="end"/>
      </w:r>
      <w:r>
        <w:t xml:space="preserve"> Contoh </w:t>
      </w:r>
      <w:r>
        <w:rPr>
          <w:i/>
          <w:iCs/>
        </w:rPr>
        <w:t>Personas</w:t>
      </w:r>
      <w:r>
        <w:t xml:space="preserve"> dalam bentuk deskripsi naratif</w:t>
      </w:r>
      <w:bookmarkEnd w:id="77"/>
      <w:bookmarkEnd w:id="78"/>
    </w:p>
    <w:p w14:paraId="018816FA" w14:textId="77777777" w:rsidR="004A3089" w:rsidRDefault="008A0F6D">
      <w:pPr>
        <w:pStyle w:val="BodyText"/>
        <w:jc w:val="center"/>
      </w:pPr>
      <w:r>
        <w:t>Sumber: Sommervil</w:t>
      </w:r>
      <w:r>
        <w:t>le (2021)</w:t>
      </w:r>
    </w:p>
    <w:p w14:paraId="5CE61ACF" w14:textId="77777777" w:rsidR="004A3089" w:rsidRDefault="008A0F6D">
      <w:pPr>
        <w:pStyle w:val="Heading2"/>
      </w:pPr>
      <w:bookmarkStart w:id="79" w:name="_Toc113887862"/>
      <w:bookmarkStart w:id="80" w:name="_Toc115269003"/>
      <w:bookmarkStart w:id="81" w:name="_Toc116053240"/>
      <w:bookmarkStart w:id="82" w:name="_Toc116053601"/>
      <w:r>
        <w:rPr>
          <w:i/>
          <w:iCs/>
        </w:rPr>
        <w:t>Scenarios</w:t>
      </w:r>
      <w:bookmarkEnd w:id="79"/>
      <w:bookmarkEnd w:id="80"/>
      <w:bookmarkEnd w:id="81"/>
      <w:bookmarkEnd w:id="82"/>
    </w:p>
    <w:p w14:paraId="029F5491" w14:textId="77777777" w:rsidR="004A3089" w:rsidRDefault="008A0F6D">
      <w:pPr>
        <w:pStyle w:val="BodyTextFirstIndent"/>
      </w:pPr>
      <w:r>
        <w:rPr>
          <w:i/>
          <w:iCs/>
        </w:rPr>
        <w:t>Scenarios</w:t>
      </w:r>
      <w:r>
        <w:t xml:space="preserve"> adalah sebuah narasi mengenai situasi yang mana pengguna menggunakan </w:t>
      </w:r>
      <w:r>
        <w:rPr>
          <w:i/>
          <w:iCs/>
        </w:rPr>
        <w:t>Features</w:t>
      </w:r>
      <w:r>
        <w:t xml:space="preserve"> atau fitur dari produk untuk melakukan hal yang mereka inginkan. Secara singkat, </w:t>
      </w:r>
      <w:r>
        <w:rPr>
          <w:i/>
          <w:iCs/>
        </w:rPr>
        <w:t>Scenarios</w:t>
      </w:r>
      <w:r>
        <w:t xml:space="preserve"> haruslah memaparkan masalah pengguna, dan menunjukkan car</w:t>
      </w:r>
      <w:r>
        <w:t xml:space="preserve">a yang dibayangkan dalam penyelesaian masalah tersebut. Menyertakan segala hal bukanlah merupakan keharusan dalam membuat </w:t>
      </w:r>
      <w:r>
        <w:rPr>
          <w:i/>
          <w:iCs/>
        </w:rPr>
        <w:t>Scenarios</w:t>
      </w:r>
      <w:r>
        <w:t>, karena hal tersebut tidak menjelaskan spesifikasi sistem (Sommerville, 2021).</w:t>
      </w:r>
    </w:p>
    <w:p w14:paraId="357BE3B1" w14:textId="77777777" w:rsidR="004A3089" w:rsidRDefault="008A0F6D">
      <w:pPr>
        <w:pStyle w:val="BodyTextFirstIndent"/>
        <w:keepNext/>
        <w:jc w:val="center"/>
      </w:pPr>
      <w:r>
        <w:rPr>
          <w:noProof/>
        </w:rPr>
        <w:drawing>
          <wp:inline distT="0" distB="0" distL="0" distR="0" wp14:anchorId="7DC13C91" wp14:editId="793D7C4F">
            <wp:extent cx="4472940" cy="1556385"/>
            <wp:effectExtent l="0" t="0" r="762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4"/>
                    <a:stretch>
                      <a:fillRect/>
                    </a:stretch>
                  </pic:blipFill>
                  <pic:spPr>
                    <a:xfrm>
                      <a:off x="0" y="0"/>
                      <a:ext cx="4492319" cy="1563284"/>
                    </a:xfrm>
                    <a:prstGeom prst="rect">
                      <a:avLst/>
                    </a:prstGeom>
                  </pic:spPr>
                </pic:pic>
              </a:graphicData>
            </a:graphic>
          </wp:inline>
        </w:drawing>
      </w:r>
    </w:p>
    <w:p w14:paraId="6CDACCCD" w14:textId="3528F4AB" w:rsidR="004A3089" w:rsidRDefault="008A0F6D">
      <w:pPr>
        <w:pStyle w:val="Caption"/>
      </w:pPr>
      <w:bookmarkStart w:id="83" w:name="_Toc115268565"/>
      <w:bookmarkStart w:id="84" w:name="_Toc116053643"/>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w:instrText>
      </w:r>
      <w:r>
        <w:instrText xml:space="preserve">RABIC \s 1 </w:instrText>
      </w:r>
      <w:r>
        <w:fldChar w:fldCharType="separate"/>
      </w:r>
      <w:r w:rsidR="00100890">
        <w:rPr>
          <w:noProof/>
        </w:rPr>
        <w:t>4</w:t>
      </w:r>
      <w:r>
        <w:fldChar w:fldCharType="end"/>
      </w:r>
      <w:r>
        <w:t xml:space="preserve"> Deskripsi sebuah </w:t>
      </w:r>
      <w:r>
        <w:rPr>
          <w:i/>
          <w:iCs/>
        </w:rPr>
        <w:t>Scenarios</w:t>
      </w:r>
      <w:bookmarkEnd w:id="83"/>
      <w:bookmarkEnd w:id="84"/>
    </w:p>
    <w:p w14:paraId="20EFBA9A" w14:textId="77777777" w:rsidR="004A3089" w:rsidRDefault="008A0F6D">
      <w:pPr>
        <w:pStyle w:val="BodyText"/>
        <w:jc w:val="center"/>
      </w:pPr>
      <w:r>
        <w:t>Sumber: Sommerville (2021)</w:t>
      </w:r>
    </w:p>
    <w:p w14:paraId="27D66F9A" w14:textId="77777777" w:rsidR="004A3089" w:rsidRDefault="008A0F6D">
      <w:pPr>
        <w:pStyle w:val="BodyTextFirstIndent"/>
      </w:pPr>
      <w:r>
        <w:rPr>
          <w:i/>
          <w:iCs/>
        </w:rPr>
        <w:t>Scenarios</w:t>
      </w:r>
      <w:r>
        <w:t xml:space="preserve"> digunakan dalam tahap desain persyaratan dan fitur sistem, pengujian, dan desain antarmuka pengguna. </w:t>
      </w:r>
      <w:r>
        <w:rPr>
          <w:i/>
          <w:iCs/>
        </w:rPr>
        <w:t>Scenarios</w:t>
      </w:r>
      <w:r>
        <w:t xml:space="preserve"> juga memfasilitasi komunikasi, membantu pengembang mendapatkan pe</w:t>
      </w:r>
      <w:r>
        <w:t xml:space="preserve">mahaman bersama terkait sistem yang diciptakan, dan merangsang kreativitas desain. Dikatakan efektif dalam komunikasi karena dapat dimengerti, dan diakses oleh pengguna dan pemberi dana. Terdapat dua macam </w:t>
      </w:r>
      <w:r>
        <w:rPr>
          <w:i/>
          <w:iCs/>
        </w:rPr>
        <w:t>Scenarios</w:t>
      </w:r>
      <w:r>
        <w:t xml:space="preserve"> yang biasa dipakai, yaitu </w:t>
      </w:r>
      <w:r>
        <w:rPr>
          <w:i/>
          <w:iCs/>
        </w:rPr>
        <w:t>Scenarios</w:t>
      </w:r>
      <w:r>
        <w:t xml:space="preserve"> nara</w:t>
      </w:r>
      <w:r>
        <w:t xml:space="preserve">tif, dan </w:t>
      </w:r>
      <w:r>
        <w:rPr>
          <w:i/>
          <w:iCs/>
        </w:rPr>
        <w:t>Scenarios</w:t>
      </w:r>
      <w:r>
        <w:t xml:space="preserve"> struktural. </w:t>
      </w:r>
      <w:r>
        <w:rPr>
          <w:i/>
          <w:iCs/>
        </w:rPr>
        <w:t>Scenarios</w:t>
      </w:r>
      <w:r>
        <w:t xml:space="preserve"> naratif lebih direkomendasikan karena lebih mudah untuk dimengerti oleh pengguna sistem. Sebuah </w:t>
      </w:r>
      <w:r>
        <w:rPr>
          <w:i/>
          <w:iCs/>
        </w:rPr>
        <w:t xml:space="preserve">Scenarios </w:t>
      </w:r>
      <w:r>
        <w:t>naratif biasanya dapat terdiri dari dua hingga tiga paragraf teks. Namun, terkadang diperlukan deskripsi yang</w:t>
      </w:r>
      <w:r>
        <w:t xml:space="preserve"> lebih panjang jika perangkat lunak akan digunakan pada proses yang telah ada, dan digunakan bersama perangkat lunak </w:t>
      </w:r>
      <w:r>
        <w:lastRenderedPageBreak/>
        <w:t>lain. Pada kasus ini, mungkin diperlukan juga deskripsi interaksi dengan proses lain, dan perangkat lunak sistem (Sommerville, 2021).</w:t>
      </w:r>
    </w:p>
    <w:p w14:paraId="68842FA0" w14:textId="77777777" w:rsidR="004A3089" w:rsidRDefault="008A0F6D">
      <w:pPr>
        <w:pStyle w:val="BodyText"/>
        <w:keepNext/>
        <w:jc w:val="center"/>
      </w:pPr>
      <w:r>
        <w:rPr>
          <w:noProof/>
        </w:rPr>
        <w:drawing>
          <wp:inline distT="0" distB="0" distL="0" distR="0" wp14:anchorId="46D6E9CB" wp14:editId="3DD3FDC4">
            <wp:extent cx="4615815" cy="286512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5"/>
                    <a:stretch>
                      <a:fillRect/>
                    </a:stretch>
                  </pic:blipFill>
                  <pic:spPr>
                    <a:xfrm>
                      <a:off x="0" y="0"/>
                      <a:ext cx="4627965" cy="2872289"/>
                    </a:xfrm>
                    <a:prstGeom prst="rect">
                      <a:avLst/>
                    </a:prstGeom>
                  </pic:spPr>
                </pic:pic>
              </a:graphicData>
            </a:graphic>
          </wp:inline>
        </w:drawing>
      </w:r>
    </w:p>
    <w:p w14:paraId="3223EE4F" w14:textId="4B51D3F5" w:rsidR="004A3089" w:rsidRDefault="008A0F6D">
      <w:pPr>
        <w:pStyle w:val="Caption"/>
      </w:pPr>
      <w:bookmarkStart w:id="85" w:name="_Toc115268566"/>
      <w:bookmarkStart w:id="86" w:name="_Toc116053644"/>
      <w:r>
        <w:t>Gam</w:t>
      </w:r>
      <w:r>
        <w:t xml:space="preserve">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5</w:t>
      </w:r>
      <w:r>
        <w:fldChar w:fldCharType="end"/>
      </w:r>
      <w:r>
        <w:t xml:space="preserve"> Contoh </w:t>
      </w:r>
      <w:r>
        <w:rPr>
          <w:i/>
          <w:iCs/>
        </w:rPr>
        <w:t>Scenarios</w:t>
      </w:r>
      <w:bookmarkEnd w:id="85"/>
      <w:bookmarkEnd w:id="86"/>
    </w:p>
    <w:p w14:paraId="277A16BB" w14:textId="77777777" w:rsidR="004A3089" w:rsidRDefault="008A0F6D">
      <w:pPr>
        <w:pStyle w:val="BodyText"/>
        <w:jc w:val="center"/>
      </w:pPr>
      <w:r>
        <w:t>Sumber: Sommerville (2021)</w:t>
      </w:r>
    </w:p>
    <w:p w14:paraId="11C6C918" w14:textId="77777777" w:rsidR="004A3089" w:rsidRDefault="008A0F6D">
      <w:pPr>
        <w:pStyle w:val="Heading2"/>
      </w:pPr>
      <w:bookmarkStart w:id="87" w:name="_Toc115269004"/>
      <w:bookmarkStart w:id="88" w:name="_Toc113887863"/>
      <w:bookmarkStart w:id="89" w:name="_Toc116053241"/>
      <w:bookmarkStart w:id="90" w:name="_Toc116053602"/>
      <w:r>
        <w:rPr>
          <w:i/>
          <w:iCs/>
        </w:rPr>
        <w:t>User Stories</w:t>
      </w:r>
      <w:bookmarkEnd w:id="87"/>
      <w:bookmarkEnd w:id="88"/>
      <w:bookmarkEnd w:id="89"/>
      <w:bookmarkEnd w:id="90"/>
    </w:p>
    <w:p w14:paraId="121D6A4C" w14:textId="77777777" w:rsidR="004A3089" w:rsidRDefault="008A0F6D">
      <w:pPr>
        <w:pStyle w:val="BodyTextFirstIndent"/>
      </w:pPr>
      <w:r>
        <w:rPr>
          <w:i/>
          <w:iCs/>
        </w:rPr>
        <w:t>User Stories</w:t>
      </w:r>
      <w:r>
        <w:t xml:space="preserve"> adalah sebuah deskripsi mengenai situasi dimana pengguna mencoba melakukan sesuatu dengan sistem perangkat lunak. </w:t>
      </w:r>
      <w:r>
        <w:rPr>
          <w:i/>
          <w:iCs/>
        </w:rPr>
        <w:t>Scenarios</w:t>
      </w:r>
      <w:r>
        <w:t xml:space="preserve"> merupakan </w:t>
      </w:r>
      <w:r>
        <w:rPr>
          <w:i/>
          <w:iCs/>
        </w:rPr>
        <w:t>user</w:t>
      </w:r>
      <w:r>
        <w:t xml:space="preserve"> </w:t>
      </w:r>
      <w:r>
        <w:rPr>
          <w:i/>
          <w:iCs/>
        </w:rPr>
        <w:t>stories</w:t>
      </w:r>
      <w:r>
        <w:t xml:space="preserve"> tingkat tinggi yang dipakai oleh sistem. </w:t>
      </w:r>
      <w:r>
        <w:rPr>
          <w:i/>
          <w:iCs/>
        </w:rPr>
        <w:t>User Stories</w:t>
      </w:r>
      <w:r>
        <w:t xml:space="preserve"> haruslah menjelaskan urutan interaksi dengan sistem, namun tidak termasuk detail dari interaksi tersebut. Selain itu, </w:t>
      </w:r>
      <w:r>
        <w:rPr>
          <w:i/>
          <w:iCs/>
        </w:rPr>
        <w:t>User Stories</w:t>
      </w:r>
      <w:r>
        <w:t xml:space="preserve"> juga dapat diartikan sebagai narasi yang lebih </w:t>
      </w:r>
      <w:r>
        <w:t>halus, lebih rinci, dan terstruktur, terkait cara sebuah hal yang diinginkan pengguna dari sistem perangkat lunak (Sommerville, 2021).</w:t>
      </w:r>
    </w:p>
    <w:p w14:paraId="0D83B184" w14:textId="77777777" w:rsidR="004A3089" w:rsidRDefault="008A0F6D">
      <w:pPr>
        <w:pStyle w:val="BodyTextFirstIndent"/>
      </w:pPr>
      <w:r>
        <w:t xml:space="preserve">Salah satu penggunaan penting dari </w:t>
      </w:r>
      <w:r>
        <w:rPr>
          <w:i/>
          <w:iCs/>
        </w:rPr>
        <w:t>User Stories</w:t>
      </w:r>
      <w:r>
        <w:t xml:space="preserve"> adalah untuk perencanaan, dimana </w:t>
      </w:r>
      <w:r>
        <w:rPr>
          <w:i/>
          <w:iCs/>
        </w:rPr>
        <w:t>User Stories</w:t>
      </w:r>
      <w:r>
        <w:t xml:space="preserve"> harus berfokus pada kejelas</w:t>
      </w:r>
      <w:r>
        <w:t xml:space="preserve">an fitur sistem yang ditentukan, atau aspek dari fitur yang dapat diimplementasikan.  Saat menentukan </w:t>
      </w:r>
      <w:r>
        <w:rPr>
          <w:i/>
          <w:iCs/>
        </w:rPr>
        <w:t>User Stories</w:t>
      </w:r>
      <w:r>
        <w:t xml:space="preserve"> dari sebuah </w:t>
      </w:r>
      <w:r>
        <w:rPr>
          <w:i/>
          <w:iCs/>
        </w:rPr>
        <w:t>Scenarios</w:t>
      </w:r>
      <w:r>
        <w:t xml:space="preserve">, lebih banyak informasi akan disediakan untuk pengembang untuk membantu mereka mendesain fitur dari produk. </w:t>
      </w:r>
      <w:r>
        <w:rPr>
          <w:i/>
          <w:iCs/>
        </w:rPr>
        <w:t>Scenarios</w:t>
      </w:r>
      <w:r>
        <w:t xml:space="preserve"> d</w:t>
      </w:r>
      <w:r>
        <w:t xml:space="preserve">an </w:t>
      </w:r>
      <w:r>
        <w:rPr>
          <w:i/>
          <w:iCs/>
        </w:rPr>
        <w:t>User Stories</w:t>
      </w:r>
      <w:r>
        <w:t xml:space="preserve"> sangat berguna dalam memilih dan mendesain fitur pada sistem, namun hanya sebagai ‘alat untuk berfikir’, dan bukan sebagai spesifikasi sistem. </w:t>
      </w:r>
      <w:r>
        <w:rPr>
          <w:i/>
          <w:iCs/>
        </w:rPr>
        <w:t>Scenarios</w:t>
      </w:r>
      <w:r>
        <w:t xml:space="preserve"> dan </w:t>
      </w:r>
      <w:r>
        <w:rPr>
          <w:i/>
          <w:iCs/>
        </w:rPr>
        <w:t>User Stories</w:t>
      </w:r>
      <w:r>
        <w:t xml:space="preserve"> hanya dipakai untuk menstimulasikan cara berfikir, yang mana tidak har</w:t>
      </w:r>
      <w:r>
        <w:t xml:space="preserve">us selesai ataupun konsisten, dan tidak ada aturan tetap terkait berapa banyak </w:t>
      </w:r>
      <w:r>
        <w:rPr>
          <w:i/>
          <w:iCs/>
        </w:rPr>
        <w:t>Scenarios</w:t>
      </w:r>
      <w:r>
        <w:t xml:space="preserve"> dan </w:t>
      </w:r>
      <w:r>
        <w:rPr>
          <w:i/>
          <w:iCs/>
        </w:rPr>
        <w:t>User Stories</w:t>
      </w:r>
      <w:r>
        <w:t xml:space="preserve"> yang dibutuhkan.</w:t>
      </w:r>
    </w:p>
    <w:p w14:paraId="103DC882" w14:textId="77777777" w:rsidR="004A3089" w:rsidRDefault="008A0F6D">
      <w:pPr>
        <w:pStyle w:val="BodyTextFirstIndent"/>
        <w:keepNext/>
        <w:jc w:val="center"/>
      </w:pPr>
      <w:r>
        <w:rPr>
          <w:noProof/>
        </w:rPr>
        <w:drawing>
          <wp:inline distT="0" distB="0" distL="0" distR="0" wp14:anchorId="08BB2D0F" wp14:editId="0FBC5EA9">
            <wp:extent cx="3528060" cy="35814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6"/>
                    <a:stretch>
                      <a:fillRect/>
                    </a:stretch>
                  </pic:blipFill>
                  <pic:spPr>
                    <a:xfrm>
                      <a:off x="0" y="0"/>
                      <a:ext cx="3685588" cy="374254"/>
                    </a:xfrm>
                    <a:prstGeom prst="rect">
                      <a:avLst/>
                    </a:prstGeom>
                  </pic:spPr>
                </pic:pic>
              </a:graphicData>
            </a:graphic>
          </wp:inline>
        </w:drawing>
      </w:r>
    </w:p>
    <w:p w14:paraId="2D41D581" w14:textId="4082A507" w:rsidR="004A3089" w:rsidRDefault="008A0F6D">
      <w:pPr>
        <w:pStyle w:val="Caption"/>
      </w:pPr>
      <w:bookmarkStart w:id="91" w:name="_Toc115268567"/>
      <w:bookmarkStart w:id="92" w:name="_Toc116053645"/>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6</w:t>
      </w:r>
      <w:r>
        <w:fldChar w:fldCharType="end"/>
      </w:r>
      <w:r>
        <w:t xml:space="preserve"> Format standar kalimat </w:t>
      </w:r>
      <w:r>
        <w:rPr>
          <w:i/>
          <w:iCs/>
        </w:rPr>
        <w:t>User Stories</w:t>
      </w:r>
      <w:bookmarkEnd w:id="91"/>
      <w:bookmarkEnd w:id="92"/>
    </w:p>
    <w:p w14:paraId="51A88B22" w14:textId="77777777" w:rsidR="004A3089" w:rsidRDefault="008A0F6D">
      <w:pPr>
        <w:pStyle w:val="BodyText"/>
        <w:jc w:val="center"/>
      </w:pPr>
      <w:r>
        <w:t>Sumber: Sommerville (2021)</w:t>
      </w:r>
    </w:p>
    <w:p w14:paraId="49EE65F3" w14:textId="77777777" w:rsidR="004A3089" w:rsidRDefault="008A0F6D">
      <w:pPr>
        <w:pStyle w:val="BodyText"/>
        <w:keepNext/>
        <w:jc w:val="center"/>
      </w:pPr>
      <w:r>
        <w:rPr>
          <w:noProof/>
        </w:rPr>
        <w:lastRenderedPageBreak/>
        <w:drawing>
          <wp:inline distT="0" distB="0" distL="0" distR="0" wp14:anchorId="48883470" wp14:editId="2C508BA0">
            <wp:extent cx="4762500" cy="490220"/>
            <wp:effectExtent l="0" t="0" r="762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7"/>
                    <a:stretch>
                      <a:fillRect/>
                    </a:stretch>
                  </pic:blipFill>
                  <pic:spPr>
                    <a:xfrm>
                      <a:off x="0" y="0"/>
                      <a:ext cx="4803643" cy="494466"/>
                    </a:xfrm>
                    <a:prstGeom prst="rect">
                      <a:avLst/>
                    </a:prstGeom>
                  </pic:spPr>
                </pic:pic>
              </a:graphicData>
            </a:graphic>
          </wp:inline>
        </w:drawing>
      </w:r>
    </w:p>
    <w:p w14:paraId="59CA09DF" w14:textId="10EDC56E" w:rsidR="004A3089" w:rsidRDefault="008A0F6D">
      <w:pPr>
        <w:pStyle w:val="Caption"/>
      </w:pPr>
      <w:bookmarkStart w:id="93" w:name="_Toc115268568"/>
      <w:bookmarkStart w:id="94" w:name="_Toc116053646"/>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7</w:t>
      </w:r>
      <w:r>
        <w:fldChar w:fldCharType="end"/>
      </w:r>
      <w:r>
        <w:t xml:space="preserve"> Contoh kalimat </w:t>
      </w:r>
      <w:r>
        <w:rPr>
          <w:i/>
          <w:iCs/>
        </w:rPr>
        <w:t>User Stories</w:t>
      </w:r>
      <w:r>
        <w:t xml:space="preserve"> dengan format standar</w:t>
      </w:r>
      <w:bookmarkEnd w:id="93"/>
      <w:bookmarkEnd w:id="94"/>
    </w:p>
    <w:p w14:paraId="36E98DBF" w14:textId="77777777" w:rsidR="004A3089" w:rsidRDefault="008A0F6D">
      <w:pPr>
        <w:pStyle w:val="BodyText"/>
        <w:jc w:val="center"/>
      </w:pPr>
      <w:r>
        <w:t>Sumber: Sommerville (2021)</w:t>
      </w:r>
    </w:p>
    <w:p w14:paraId="38EFBB25" w14:textId="77777777" w:rsidR="004A3089" w:rsidRDefault="008A0F6D">
      <w:pPr>
        <w:pStyle w:val="BodyText"/>
        <w:keepNext/>
        <w:jc w:val="center"/>
      </w:pPr>
      <w:r>
        <w:rPr>
          <w:noProof/>
        </w:rPr>
        <w:drawing>
          <wp:inline distT="0" distB="0" distL="0" distR="0" wp14:anchorId="290931EC" wp14:editId="60CCF86F">
            <wp:extent cx="4346575" cy="350520"/>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stretch>
                      <a:fillRect/>
                    </a:stretch>
                  </pic:blipFill>
                  <pic:spPr>
                    <a:xfrm>
                      <a:off x="0" y="0"/>
                      <a:ext cx="4423507" cy="357247"/>
                    </a:xfrm>
                    <a:prstGeom prst="rect">
                      <a:avLst/>
                    </a:prstGeom>
                  </pic:spPr>
                </pic:pic>
              </a:graphicData>
            </a:graphic>
          </wp:inline>
        </w:drawing>
      </w:r>
    </w:p>
    <w:p w14:paraId="5FEB3D5A" w14:textId="0486CEF6" w:rsidR="004A3089" w:rsidRDefault="008A0F6D">
      <w:pPr>
        <w:pStyle w:val="Caption"/>
      </w:pPr>
      <w:bookmarkStart w:id="95" w:name="_Toc115268569"/>
      <w:bookmarkStart w:id="96" w:name="_Toc116053647"/>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8</w:t>
      </w:r>
      <w:r>
        <w:fldChar w:fldCharType="end"/>
      </w:r>
      <w:r>
        <w:t xml:space="preserve"> Format varian standar kalimat </w:t>
      </w:r>
      <w:r>
        <w:rPr>
          <w:i/>
          <w:iCs/>
        </w:rPr>
        <w:t>User Stories</w:t>
      </w:r>
      <w:r>
        <w:t xml:space="preserve"> dengan justifika</w:t>
      </w:r>
      <w:r>
        <w:t>si</w:t>
      </w:r>
      <w:bookmarkEnd w:id="95"/>
      <w:bookmarkEnd w:id="96"/>
    </w:p>
    <w:p w14:paraId="5E9D8766" w14:textId="77777777" w:rsidR="004A3089" w:rsidRDefault="008A0F6D">
      <w:pPr>
        <w:pStyle w:val="BodyText"/>
        <w:jc w:val="center"/>
      </w:pPr>
      <w:r>
        <w:t>Sumber: Sommerville (2021)</w:t>
      </w:r>
    </w:p>
    <w:p w14:paraId="5C604EDC" w14:textId="77777777" w:rsidR="004A3089" w:rsidRDefault="008A0F6D">
      <w:pPr>
        <w:pStyle w:val="BodyText"/>
        <w:keepNext/>
        <w:jc w:val="center"/>
      </w:pPr>
      <w:r>
        <w:rPr>
          <w:noProof/>
        </w:rPr>
        <w:drawing>
          <wp:inline distT="0" distB="0" distL="0" distR="0" wp14:anchorId="3263A207" wp14:editId="334BA901">
            <wp:extent cx="4628515" cy="492760"/>
            <wp:effectExtent l="0" t="0" r="4445"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a:stretch>
                      <a:fillRect/>
                    </a:stretch>
                  </pic:blipFill>
                  <pic:spPr>
                    <a:xfrm>
                      <a:off x="0" y="0"/>
                      <a:ext cx="4662790" cy="497004"/>
                    </a:xfrm>
                    <a:prstGeom prst="rect">
                      <a:avLst/>
                    </a:prstGeom>
                  </pic:spPr>
                </pic:pic>
              </a:graphicData>
            </a:graphic>
          </wp:inline>
        </w:drawing>
      </w:r>
    </w:p>
    <w:p w14:paraId="75BE42F5" w14:textId="7707632B" w:rsidR="004A3089" w:rsidRDefault="008A0F6D">
      <w:pPr>
        <w:pStyle w:val="Caption"/>
      </w:pPr>
      <w:bookmarkStart w:id="97" w:name="_Toc115268570"/>
      <w:bookmarkStart w:id="98" w:name="_Toc116053648"/>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9</w:t>
      </w:r>
      <w:r>
        <w:fldChar w:fldCharType="end"/>
      </w:r>
      <w:r>
        <w:t xml:space="preserve"> Contoh kalimat </w:t>
      </w:r>
      <w:r>
        <w:rPr>
          <w:i/>
          <w:iCs/>
        </w:rPr>
        <w:t>User Stories</w:t>
      </w:r>
      <w:r>
        <w:t xml:space="preserve"> dengan format varian standar</w:t>
      </w:r>
      <w:bookmarkEnd w:id="97"/>
      <w:bookmarkEnd w:id="98"/>
    </w:p>
    <w:p w14:paraId="1F1BA692" w14:textId="77777777" w:rsidR="004A3089" w:rsidRDefault="008A0F6D">
      <w:pPr>
        <w:pStyle w:val="BodyText"/>
        <w:jc w:val="center"/>
      </w:pPr>
      <w:r>
        <w:t>Sumber: Sommerville (2021)</w:t>
      </w:r>
    </w:p>
    <w:p w14:paraId="02D1E25E" w14:textId="77777777" w:rsidR="004A3089" w:rsidRDefault="008A0F6D">
      <w:pPr>
        <w:pStyle w:val="BodyText"/>
        <w:keepNext/>
        <w:jc w:val="center"/>
      </w:pPr>
      <w:r>
        <w:rPr>
          <w:noProof/>
        </w:rPr>
        <w:drawing>
          <wp:inline distT="0" distB="0" distL="0" distR="0" wp14:anchorId="789F699F" wp14:editId="16A3E5EF">
            <wp:extent cx="4632960" cy="2380615"/>
            <wp:effectExtent l="0" t="0" r="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0"/>
                    <a:stretch>
                      <a:fillRect/>
                    </a:stretch>
                  </pic:blipFill>
                  <pic:spPr>
                    <a:xfrm>
                      <a:off x="0" y="0"/>
                      <a:ext cx="4649806" cy="2389638"/>
                    </a:xfrm>
                    <a:prstGeom prst="rect">
                      <a:avLst/>
                    </a:prstGeom>
                  </pic:spPr>
                </pic:pic>
              </a:graphicData>
            </a:graphic>
          </wp:inline>
        </w:drawing>
      </w:r>
    </w:p>
    <w:p w14:paraId="48E5F3E2" w14:textId="3DD01FD7" w:rsidR="004A3089" w:rsidRDefault="008A0F6D">
      <w:pPr>
        <w:pStyle w:val="Caption"/>
      </w:pPr>
      <w:bookmarkStart w:id="99" w:name="_Toc115268571"/>
      <w:bookmarkStart w:id="100" w:name="_Toc116053649"/>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10</w:t>
      </w:r>
      <w:r>
        <w:fldChar w:fldCharType="end"/>
      </w:r>
      <w:r>
        <w:t xml:space="preserve"> Contoh </w:t>
      </w:r>
      <w:r>
        <w:rPr>
          <w:i/>
          <w:iCs/>
        </w:rPr>
        <w:t>User Stories</w:t>
      </w:r>
      <w:r>
        <w:t xml:space="preserve"> dari sebuah </w:t>
      </w:r>
      <w:r>
        <w:rPr>
          <w:i/>
          <w:iCs/>
        </w:rPr>
        <w:t>Scenarios</w:t>
      </w:r>
      <w:bookmarkEnd w:id="99"/>
      <w:bookmarkEnd w:id="100"/>
    </w:p>
    <w:p w14:paraId="38CA06BC" w14:textId="77777777" w:rsidR="004A3089" w:rsidRDefault="008A0F6D">
      <w:pPr>
        <w:pStyle w:val="BodyText"/>
        <w:jc w:val="center"/>
      </w:pPr>
      <w:r>
        <w:t>Sumber: Sommerville (2021)</w:t>
      </w:r>
    </w:p>
    <w:p w14:paraId="39713EC7" w14:textId="77777777" w:rsidR="004A3089" w:rsidRDefault="008A0F6D">
      <w:pPr>
        <w:pStyle w:val="Heading2"/>
      </w:pPr>
      <w:bookmarkStart w:id="101" w:name="_Toc113887864"/>
      <w:bookmarkStart w:id="102" w:name="_Toc115269005"/>
      <w:bookmarkStart w:id="103" w:name="_Toc116053242"/>
      <w:bookmarkStart w:id="104" w:name="_Toc116053603"/>
      <w:r>
        <w:rPr>
          <w:i/>
          <w:iCs/>
        </w:rPr>
        <w:t>Features</w:t>
      </w:r>
      <w:bookmarkEnd w:id="101"/>
      <w:bookmarkEnd w:id="102"/>
      <w:bookmarkEnd w:id="103"/>
      <w:bookmarkEnd w:id="104"/>
    </w:p>
    <w:p w14:paraId="48822206" w14:textId="77777777" w:rsidR="004A3089" w:rsidRDefault="008A0F6D">
      <w:pPr>
        <w:pStyle w:val="BodyTextFirstIndent"/>
      </w:pPr>
      <w:r>
        <w:rPr>
          <w:i/>
          <w:iCs/>
        </w:rPr>
        <w:t>Features</w:t>
      </w:r>
      <w:r>
        <w:t xml:space="preserve"> atau fitur adalah sebuah cara yang memungkinkan pengguna mengakses dan menggunakan fungsionalitas produk, sehingga daftar fitur mendefinisikan fungsionalitas sistem secara keseluruhan. Mengidentifikasikan fitur dari sebuah produk haruslah independen, kohe</w:t>
      </w:r>
      <w:r>
        <w:t>ren, dan relevan. Independen berarti sebuah fitur seharusnya tidak tergantung kepada bagaimana fitur sistem lain diimplementasikan, dan tidak terpengaruh oleh urutan aktivasi fitur lain. Koheren berarti fitur haruslah terhubung dengan satu item fungsionali</w:t>
      </w:r>
      <w:r>
        <w:t xml:space="preserve">tas, tidak boleh melakukan lebih dari satu hal, dan haruslah tidak memiliki efek samping. Relevan berarti fitur sistem haruslah mencerminkan cara yang biasanya pengguna melakukan beberapa tugas, dan tidak boleh </w:t>
      </w:r>
      <w:r>
        <w:lastRenderedPageBreak/>
        <w:t>menawarkan fungsionalitas tidak jelas yang ja</w:t>
      </w:r>
      <w:r>
        <w:t>rang diperlukan (Sommerville, 2021).</w:t>
      </w:r>
    </w:p>
    <w:p w14:paraId="43600FD4" w14:textId="77777777" w:rsidR="004A3089" w:rsidRDefault="008A0F6D">
      <w:pPr>
        <w:pStyle w:val="BodyTextFirstIndent"/>
        <w:keepNext/>
        <w:jc w:val="center"/>
      </w:pPr>
      <w:r>
        <w:rPr>
          <w:noProof/>
        </w:rPr>
        <w:drawing>
          <wp:inline distT="0" distB="0" distL="0" distR="0" wp14:anchorId="28B8CE54" wp14:editId="54D03173">
            <wp:extent cx="4028440" cy="2598420"/>
            <wp:effectExtent l="0" t="0" r="1016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4037393" cy="2603933"/>
                    </a:xfrm>
                    <a:prstGeom prst="rect">
                      <a:avLst/>
                    </a:prstGeom>
                  </pic:spPr>
                </pic:pic>
              </a:graphicData>
            </a:graphic>
          </wp:inline>
        </w:drawing>
      </w:r>
    </w:p>
    <w:p w14:paraId="574C1513" w14:textId="5AA3000B" w:rsidR="004A3089" w:rsidRDefault="008A0F6D">
      <w:pPr>
        <w:pStyle w:val="Caption"/>
      </w:pPr>
      <w:bookmarkStart w:id="105" w:name="_Toc115268572"/>
      <w:bookmarkStart w:id="106" w:name="_Toc116053650"/>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11</w:t>
      </w:r>
      <w:r>
        <w:fldChar w:fldCharType="end"/>
      </w:r>
      <w:r>
        <w:t xml:space="preserve"> Deskripsi sebuah </w:t>
      </w:r>
      <w:r>
        <w:rPr>
          <w:i/>
          <w:iCs/>
        </w:rPr>
        <w:t>Features</w:t>
      </w:r>
      <w:bookmarkEnd w:id="105"/>
      <w:bookmarkEnd w:id="106"/>
    </w:p>
    <w:p w14:paraId="1CD16AAC" w14:textId="77777777" w:rsidR="004A3089" w:rsidRDefault="008A0F6D">
      <w:pPr>
        <w:pStyle w:val="BodyText"/>
        <w:jc w:val="center"/>
      </w:pPr>
      <w:r>
        <w:t>Sumber: Sommerville (2021)</w:t>
      </w:r>
    </w:p>
    <w:p w14:paraId="28F60A20" w14:textId="77777777" w:rsidR="004A3089" w:rsidRDefault="008A0F6D">
      <w:pPr>
        <w:pStyle w:val="BodyText"/>
        <w:keepNext/>
        <w:jc w:val="center"/>
      </w:pPr>
      <w:r>
        <w:rPr>
          <w:noProof/>
        </w:rPr>
        <w:drawing>
          <wp:inline distT="0" distB="0" distL="0" distR="0" wp14:anchorId="5205E6D0" wp14:editId="477491D4">
            <wp:extent cx="4198620" cy="273685"/>
            <wp:effectExtent l="0" t="0" r="762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2"/>
                    <a:stretch>
                      <a:fillRect/>
                    </a:stretch>
                  </pic:blipFill>
                  <pic:spPr>
                    <a:xfrm>
                      <a:off x="0" y="0"/>
                      <a:ext cx="4333253" cy="282806"/>
                    </a:xfrm>
                    <a:prstGeom prst="rect">
                      <a:avLst/>
                    </a:prstGeom>
                  </pic:spPr>
                </pic:pic>
              </a:graphicData>
            </a:graphic>
          </wp:inline>
        </w:drawing>
      </w:r>
    </w:p>
    <w:p w14:paraId="01EF259A" w14:textId="2DBE3014" w:rsidR="004A3089" w:rsidRDefault="008A0F6D">
      <w:pPr>
        <w:pStyle w:val="Caption"/>
      </w:pPr>
      <w:bookmarkStart w:id="107" w:name="_Toc115268573"/>
      <w:bookmarkStart w:id="108" w:name="_Toc116053651"/>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12</w:t>
      </w:r>
      <w:r>
        <w:fldChar w:fldCharType="end"/>
      </w:r>
      <w:r>
        <w:t xml:space="preserve"> Format kalimat deskripsi sebuah </w:t>
      </w:r>
      <w:r>
        <w:rPr>
          <w:i/>
          <w:iCs/>
        </w:rPr>
        <w:t>Features</w:t>
      </w:r>
      <w:bookmarkEnd w:id="107"/>
      <w:bookmarkEnd w:id="108"/>
    </w:p>
    <w:p w14:paraId="4E822C5B" w14:textId="77777777" w:rsidR="004A3089" w:rsidRDefault="008A0F6D">
      <w:pPr>
        <w:pStyle w:val="BodyText"/>
        <w:jc w:val="center"/>
      </w:pPr>
      <w:r>
        <w:t>S</w:t>
      </w:r>
      <w:r>
        <w:t>umber: Sommerville (2021)</w:t>
      </w:r>
    </w:p>
    <w:p w14:paraId="72EC8DBA" w14:textId="77777777" w:rsidR="004A3089" w:rsidRDefault="008A0F6D">
      <w:pPr>
        <w:pStyle w:val="BodyTextFirstIndent"/>
      </w:pPr>
      <w:r>
        <w:t>Tidak ada metode pasti untuk pemilihan dan pendesainan sebuah fitur. Namun, terdapat 4 sumber pengetahuan penting yang dapat membantu dalam memilih dan mendesain sebuah fitur, yaitu pengetahuan pengguna, pengetahuan produk, penget</w:t>
      </w:r>
      <w:r>
        <w:t xml:space="preserve">ahuan domain, dan pengetahuan teknologi. Pada pengetahuan pengguna, dapat digunakan </w:t>
      </w:r>
      <w:r>
        <w:rPr>
          <w:i/>
          <w:iCs/>
        </w:rPr>
        <w:t>Scenarios</w:t>
      </w:r>
      <w:r>
        <w:t xml:space="preserve"> dan </w:t>
      </w:r>
      <w:r>
        <w:rPr>
          <w:i/>
          <w:iCs/>
        </w:rPr>
        <w:t>User Stories</w:t>
      </w:r>
      <w:r>
        <w:t xml:space="preserve"> untuk memberitahu tim mengenai apa yang diinginkan pengguna dan bagaimana mereka menggunakan fitur dari perangkat lunak. Pada pengetahuan produk,</w:t>
      </w:r>
      <w:r>
        <w:t xml:space="preserve"> mungkin telah dimiliki pengalaman dengan produk yang telah ada, atau memutuskan untuk meneliti produk tersebut sebagai bagian dari pengembangan produk yang dikembangkan, bahkan terkadang fitur dasarnya perlu untuk ditiru. Pada pengetahuan domain, hal ini </w:t>
      </w:r>
      <w:r>
        <w:t>merupakan terkait dengan domain atau area kerja yang ingin didukung oleh produk yang dikembangkan, sehingga dapat menemukan cara baru yang inovatif dalam membantu pengguna melakukan hal yang diinginkan. Pada pengetahuan teknologi, sebuah produk baru sering</w:t>
      </w:r>
      <w:r>
        <w:t xml:space="preserve"> muncul untuk mengambil keuntungan dari pengembangan teknologi sejak kompetitor hadir, dimana memanfaatkan teknologi terbaru dalam mendesain fitur yang menggunakannya. Namun, tidak semuanya sebegitu penting untuk semua jenis produk. Misalnya, pengetahuan d</w:t>
      </w:r>
      <w:r>
        <w:t>omain sangat penting untuk produk bisnis, namun kurang penting untuk produk konsumen generik (Sommerville, 2021).</w:t>
      </w:r>
    </w:p>
    <w:p w14:paraId="78061446" w14:textId="77777777" w:rsidR="004A3089" w:rsidRDefault="008A0F6D">
      <w:pPr>
        <w:pStyle w:val="BodyTextFirstIndent"/>
        <w:keepNext/>
        <w:jc w:val="center"/>
      </w:pPr>
      <w:r>
        <w:rPr>
          <w:noProof/>
        </w:rPr>
        <w:lastRenderedPageBreak/>
        <w:drawing>
          <wp:inline distT="0" distB="0" distL="0" distR="0" wp14:anchorId="5E0B4ACE" wp14:editId="7241A40A">
            <wp:extent cx="3406775" cy="2811780"/>
            <wp:effectExtent l="0" t="0" r="698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3"/>
                    <a:stretch>
                      <a:fillRect/>
                    </a:stretch>
                  </pic:blipFill>
                  <pic:spPr>
                    <a:xfrm>
                      <a:off x="0" y="0"/>
                      <a:ext cx="3411691" cy="2815626"/>
                    </a:xfrm>
                    <a:prstGeom prst="rect">
                      <a:avLst/>
                    </a:prstGeom>
                  </pic:spPr>
                </pic:pic>
              </a:graphicData>
            </a:graphic>
          </wp:inline>
        </w:drawing>
      </w:r>
    </w:p>
    <w:p w14:paraId="1C44BD70" w14:textId="5094B3E0" w:rsidR="004A3089" w:rsidRDefault="008A0F6D">
      <w:pPr>
        <w:pStyle w:val="Caption"/>
      </w:pPr>
      <w:bookmarkStart w:id="109" w:name="_Toc115268574"/>
      <w:bookmarkStart w:id="110" w:name="_Toc116053652"/>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13</w:t>
      </w:r>
      <w:r>
        <w:fldChar w:fldCharType="end"/>
      </w:r>
      <w:r>
        <w:t xml:space="preserve"> Desain </w:t>
      </w:r>
      <w:r>
        <w:rPr>
          <w:i/>
          <w:iCs/>
        </w:rPr>
        <w:t>Features</w:t>
      </w:r>
      <w:bookmarkEnd w:id="109"/>
      <w:bookmarkEnd w:id="110"/>
    </w:p>
    <w:p w14:paraId="14243CD8" w14:textId="77777777" w:rsidR="004A3089" w:rsidRDefault="008A0F6D">
      <w:pPr>
        <w:pStyle w:val="BodyText"/>
        <w:jc w:val="center"/>
      </w:pPr>
      <w:r>
        <w:t>Sumber: Sommerville (2021)</w:t>
      </w:r>
    </w:p>
    <w:p w14:paraId="4D3EE510" w14:textId="77777777" w:rsidR="004A3089" w:rsidRDefault="008A0F6D">
      <w:pPr>
        <w:pStyle w:val="BodyTextFirstIndent"/>
      </w:pPr>
      <w:r>
        <w:t>Ada 6 faktor yang perlu dipertimbangkan saat mendesain sebuah set fitur dari produk, dan menentukan bagaimana fitur-fitur tersebut bekerja. Namun, mustahil untuk menerapkan semua faktor tersebut secara optimal, sehingga diperlukan sejumlah pertukaran. Pert</w:t>
      </w:r>
      <w:r>
        <w:t xml:space="preserve">ukaran-pertukaran dalam faktor tersebut antara lain </w:t>
      </w:r>
      <w:r>
        <w:rPr>
          <w:i/>
          <w:iCs/>
        </w:rPr>
        <w:t>simplicity and functionality</w:t>
      </w:r>
      <w:r>
        <w:t xml:space="preserve">, </w:t>
      </w:r>
      <w:r>
        <w:rPr>
          <w:i/>
          <w:iCs/>
        </w:rPr>
        <w:t>familiarity and novelty</w:t>
      </w:r>
      <w:r>
        <w:t xml:space="preserve">, dan </w:t>
      </w:r>
      <w:r>
        <w:rPr>
          <w:i/>
          <w:iCs/>
        </w:rPr>
        <w:t>automation and control</w:t>
      </w:r>
      <w:r>
        <w:t xml:space="preserve">. </w:t>
      </w:r>
      <w:r>
        <w:rPr>
          <w:i/>
          <w:iCs/>
        </w:rPr>
        <w:t>Simplicity and functionality</w:t>
      </w:r>
      <w:r>
        <w:t xml:space="preserve"> berarti  menemukan keseimbangan antara menyediakan kesederhanaan, kemudahan penggunaan siste</w:t>
      </w:r>
      <w:r>
        <w:t>m, dan termasuk fungsionalitas yang cukup untuk memikat pengguna dengan keinginan yang beragam.</w:t>
      </w:r>
      <w:r>
        <w:rPr>
          <w:i/>
          <w:iCs/>
        </w:rPr>
        <w:t xml:space="preserve"> Familiarity and novelty </w:t>
      </w:r>
      <w:r>
        <w:t>berarti menyediakan fitur baru yang meyakinkan pengguna bahwa produk yang dibuat dapat melakukan hal yang lebih bisa dilakukan dari komp</w:t>
      </w:r>
      <w:r>
        <w:t xml:space="preserve">etitor. </w:t>
      </w:r>
      <w:r>
        <w:rPr>
          <w:i/>
          <w:iCs/>
        </w:rPr>
        <w:t xml:space="preserve">Automation and control </w:t>
      </w:r>
      <w:r>
        <w:t>berarti berfikir dengan hati-hati dalam menentukan apa yang dapat diotomatisasi, bagaimana mengotomatisasinya, dan bagaimana pengguna dapat mengatur otomatisasi sehingga sistem dapat disesuaikan dengan preferensi pengguna (So</w:t>
      </w:r>
      <w:r>
        <w:t>mmerville, 2021).</w:t>
      </w:r>
    </w:p>
    <w:p w14:paraId="00E6724E" w14:textId="77777777" w:rsidR="004A3089" w:rsidRDefault="008A0F6D">
      <w:pPr>
        <w:pStyle w:val="BodyTextFirstIndent"/>
        <w:keepNext/>
        <w:jc w:val="center"/>
      </w:pPr>
      <w:r>
        <w:rPr>
          <w:noProof/>
        </w:rPr>
        <w:lastRenderedPageBreak/>
        <w:drawing>
          <wp:inline distT="0" distB="0" distL="0" distR="0" wp14:anchorId="5B3F005A" wp14:editId="1AFD6C1E">
            <wp:extent cx="3758565" cy="25908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4"/>
                    <a:stretch>
                      <a:fillRect/>
                    </a:stretch>
                  </pic:blipFill>
                  <pic:spPr>
                    <a:xfrm>
                      <a:off x="0" y="0"/>
                      <a:ext cx="3765031" cy="2595056"/>
                    </a:xfrm>
                    <a:prstGeom prst="rect">
                      <a:avLst/>
                    </a:prstGeom>
                  </pic:spPr>
                </pic:pic>
              </a:graphicData>
            </a:graphic>
          </wp:inline>
        </w:drawing>
      </w:r>
    </w:p>
    <w:p w14:paraId="23BBC57F" w14:textId="00C2C79C" w:rsidR="004A3089" w:rsidRDefault="008A0F6D">
      <w:pPr>
        <w:pStyle w:val="Caption"/>
      </w:pPr>
      <w:bookmarkStart w:id="111" w:name="_Toc115268575"/>
      <w:bookmarkStart w:id="112" w:name="_Toc116053653"/>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14</w:t>
      </w:r>
      <w:r>
        <w:fldChar w:fldCharType="end"/>
      </w:r>
      <w:r>
        <w:t xml:space="preserve"> Faktor dalam set desain </w:t>
      </w:r>
      <w:r>
        <w:rPr>
          <w:i/>
          <w:iCs/>
        </w:rPr>
        <w:t>Features</w:t>
      </w:r>
      <w:bookmarkEnd w:id="111"/>
      <w:bookmarkEnd w:id="112"/>
    </w:p>
    <w:p w14:paraId="75946496" w14:textId="77777777" w:rsidR="004A3089" w:rsidRDefault="008A0F6D">
      <w:pPr>
        <w:pStyle w:val="BodyText"/>
        <w:jc w:val="center"/>
      </w:pPr>
      <w:r>
        <w:t>Sumber: Sommerville (2021)</w:t>
      </w:r>
    </w:p>
    <w:p w14:paraId="58E3D6D3" w14:textId="77777777" w:rsidR="004A3089" w:rsidRDefault="008A0F6D">
      <w:pPr>
        <w:pStyle w:val="BodyTextFirstIndent"/>
      </w:pPr>
      <w:r>
        <w:t>Terdapat satu masalah yang harus dihindari pengembang yaitu ‘</w:t>
      </w:r>
      <w:r>
        <w:rPr>
          <w:i/>
          <w:iCs/>
        </w:rPr>
        <w:t>feature creep</w:t>
      </w:r>
      <w:r>
        <w:t xml:space="preserve">’. </w:t>
      </w:r>
      <w:r>
        <w:rPr>
          <w:i/>
          <w:iCs/>
        </w:rPr>
        <w:t>Feature creep</w:t>
      </w:r>
      <w:r>
        <w:t xml:space="preserve"> adalah beberapa fitur dar</w:t>
      </w:r>
      <w:r>
        <w:t xml:space="preserve">i produk yang merayap naik sebagai potensi penggunaan baru dari produk. Hal ini dapat memperumit kompleksitas produk, yang mana dapat mendatangkan </w:t>
      </w:r>
      <w:r>
        <w:rPr>
          <w:i/>
          <w:iCs/>
        </w:rPr>
        <w:t xml:space="preserve">bugs </w:t>
      </w:r>
      <w:r>
        <w:t xml:space="preserve">dan kerentanan keamanan ke dalam perangkat lunak. Selain itu, </w:t>
      </w:r>
      <w:r>
        <w:rPr>
          <w:i/>
          <w:iCs/>
        </w:rPr>
        <w:t xml:space="preserve">feature creep </w:t>
      </w:r>
      <w:r>
        <w:t>dapat membuat antarmuka menj</w:t>
      </w:r>
      <w:r>
        <w:t xml:space="preserve">adi lebih kompleks, menu bertingkat yang lebih tinggi, yang mana dapat membingungkan pengguna. Untuk menghindarinya, </w:t>
      </w:r>
      <w:r>
        <w:rPr>
          <w:i/>
          <w:iCs/>
        </w:rPr>
        <w:t>product manager</w:t>
      </w:r>
      <w:r>
        <w:t xml:space="preserve"> dan tim pengembang harus meninjau semua proposal fitur, dan membandingkannya dengan fitur yang telah diterima untuk diimple</w:t>
      </w:r>
      <w:r>
        <w:t>mentasikan (Sommerville, 2021).</w:t>
      </w:r>
    </w:p>
    <w:p w14:paraId="37B53658" w14:textId="77777777" w:rsidR="004A3089" w:rsidRDefault="008A0F6D">
      <w:pPr>
        <w:pStyle w:val="BodyTextFirstIndent"/>
        <w:keepNext/>
        <w:jc w:val="center"/>
      </w:pPr>
      <w:r>
        <w:rPr>
          <w:noProof/>
        </w:rPr>
        <w:drawing>
          <wp:inline distT="0" distB="0" distL="0" distR="0" wp14:anchorId="07297233" wp14:editId="5C0EC3F3">
            <wp:extent cx="4572000" cy="2487295"/>
            <wp:effectExtent l="0" t="0" r="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5"/>
                    <a:stretch>
                      <a:fillRect/>
                    </a:stretch>
                  </pic:blipFill>
                  <pic:spPr>
                    <a:xfrm>
                      <a:off x="0" y="0"/>
                      <a:ext cx="4581185" cy="2492899"/>
                    </a:xfrm>
                    <a:prstGeom prst="rect">
                      <a:avLst/>
                    </a:prstGeom>
                  </pic:spPr>
                </pic:pic>
              </a:graphicData>
            </a:graphic>
          </wp:inline>
        </w:drawing>
      </w:r>
    </w:p>
    <w:p w14:paraId="3DF291B4" w14:textId="55D15CFC" w:rsidR="004A3089" w:rsidRDefault="008A0F6D">
      <w:pPr>
        <w:pStyle w:val="Caption"/>
        <w:rPr>
          <w:i/>
          <w:iCs/>
        </w:rPr>
      </w:pPr>
      <w:bookmarkStart w:id="113" w:name="_Toc115268576"/>
      <w:bookmarkStart w:id="114" w:name="_Toc116053654"/>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15</w:t>
      </w:r>
      <w:r>
        <w:fldChar w:fldCharType="end"/>
      </w:r>
      <w:r>
        <w:t xml:space="preserve"> Pertanyaan terhadap </w:t>
      </w:r>
      <w:r>
        <w:rPr>
          <w:i/>
          <w:iCs/>
        </w:rPr>
        <w:t>Features</w:t>
      </w:r>
      <w:r>
        <w:t xml:space="preserve"> untuk menghindari </w:t>
      </w:r>
      <w:r>
        <w:rPr>
          <w:i/>
          <w:iCs/>
        </w:rPr>
        <w:t>feature creep</w:t>
      </w:r>
      <w:bookmarkEnd w:id="113"/>
      <w:bookmarkEnd w:id="114"/>
    </w:p>
    <w:p w14:paraId="1DCC8806" w14:textId="77777777" w:rsidR="004A3089" w:rsidRDefault="008A0F6D">
      <w:pPr>
        <w:pStyle w:val="BodyText"/>
        <w:jc w:val="center"/>
      </w:pPr>
      <w:r>
        <w:t>Sumber: Sommerville (2021)</w:t>
      </w:r>
    </w:p>
    <w:p w14:paraId="4A8B1BA8" w14:textId="77777777" w:rsidR="004A3089" w:rsidRDefault="008A0F6D">
      <w:pPr>
        <w:pStyle w:val="BodyTextFirstIndent"/>
      </w:pPr>
      <w:r>
        <w:rPr>
          <w:i/>
          <w:iCs/>
        </w:rPr>
        <w:lastRenderedPageBreak/>
        <w:t>Features</w:t>
      </w:r>
      <w:r>
        <w:t xml:space="preserve"> bisa didapatkan dari melakukan </w:t>
      </w:r>
      <w:r>
        <w:rPr>
          <w:i/>
          <w:iCs/>
        </w:rPr>
        <w:t>highlight</w:t>
      </w:r>
      <w:r>
        <w:t xml:space="preserve"> terhadap deskripsi naratif pada </w:t>
      </w:r>
      <w:r>
        <w:rPr>
          <w:i/>
          <w:iCs/>
        </w:rPr>
        <w:t>Scenarios</w:t>
      </w:r>
      <w:r>
        <w:t xml:space="preserve"> untuk menemukan fitur sistem. Caranya yaitu membaca </w:t>
      </w:r>
      <w:r>
        <w:rPr>
          <w:i/>
          <w:iCs/>
        </w:rPr>
        <w:t>Scenarios</w:t>
      </w:r>
      <w:r>
        <w:t>, mencari tindakan pengguna yang biasanya dilambangkan dengan kata kerja aktif seperti ‘menggunakan’, ‘memilih’, ‘mengirim’, dan ‘memperbaharui’, dan so</w:t>
      </w:r>
      <w:r>
        <w:t xml:space="preserve">rot frasa dimana kalimat tersebut disebutkan. Langkah selanjutnya yaitu menentukan dan mengidentifikasi fitur produk yang dapat mendukung tindakan ini, beserta cara penerapannya. Dalam mengidentifikasi fitur, dapat dilakukan dengan cara mengeneralisir set </w:t>
      </w:r>
      <w:r>
        <w:t xml:space="preserve">dari fitur produk. Jika </w:t>
      </w:r>
      <w:r>
        <w:rPr>
          <w:i/>
          <w:iCs/>
        </w:rPr>
        <w:t>User Stories</w:t>
      </w:r>
      <w:r>
        <w:t xml:space="preserve"> dikembangkan untuk menyempurnakan </w:t>
      </w:r>
      <w:r>
        <w:rPr>
          <w:i/>
          <w:iCs/>
        </w:rPr>
        <w:t>Scenarios</w:t>
      </w:r>
      <w:r>
        <w:t xml:space="preserve">, maka fitur produk atau karakteristik fitur dapat lebih mudah didapatkan dari </w:t>
      </w:r>
      <w:r>
        <w:rPr>
          <w:i/>
          <w:iCs/>
        </w:rPr>
        <w:t>Scenarios</w:t>
      </w:r>
      <w:r>
        <w:t xml:space="preserve"> tersebut (Sommerville, 2021). </w:t>
      </w:r>
    </w:p>
    <w:p w14:paraId="55B0CED3" w14:textId="77777777" w:rsidR="004A3089" w:rsidRDefault="008A0F6D">
      <w:pPr>
        <w:pStyle w:val="BodyTextFirstIndent"/>
        <w:keepNext/>
        <w:jc w:val="center"/>
      </w:pPr>
      <w:r>
        <w:rPr>
          <w:noProof/>
        </w:rPr>
        <w:drawing>
          <wp:inline distT="0" distB="0" distL="0" distR="0" wp14:anchorId="3D802EAC" wp14:editId="798B5DD0">
            <wp:extent cx="4617720" cy="264795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6"/>
                    <a:stretch>
                      <a:fillRect/>
                    </a:stretch>
                  </pic:blipFill>
                  <pic:spPr>
                    <a:xfrm>
                      <a:off x="0" y="0"/>
                      <a:ext cx="4631260" cy="2656103"/>
                    </a:xfrm>
                    <a:prstGeom prst="rect">
                      <a:avLst/>
                    </a:prstGeom>
                  </pic:spPr>
                </pic:pic>
              </a:graphicData>
            </a:graphic>
          </wp:inline>
        </w:drawing>
      </w:r>
    </w:p>
    <w:p w14:paraId="7AFB69D6" w14:textId="26D5B06A" w:rsidR="004A3089" w:rsidRDefault="008A0F6D">
      <w:pPr>
        <w:pStyle w:val="Caption"/>
      </w:pPr>
      <w:bookmarkStart w:id="115" w:name="_Toc115268577"/>
      <w:bookmarkStart w:id="116" w:name="_Toc116053655"/>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16</w:t>
      </w:r>
      <w:r>
        <w:fldChar w:fldCharType="end"/>
      </w:r>
      <w:r>
        <w:t xml:space="preserve"> Melakukan </w:t>
      </w:r>
      <w:r>
        <w:rPr>
          <w:i/>
          <w:iCs/>
        </w:rPr>
        <w:t>highlight</w:t>
      </w:r>
      <w:r>
        <w:t xml:space="preserve"> frasa terhadap </w:t>
      </w:r>
      <w:r>
        <w:rPr>
          <w:i/>
          <w:iCs/>
        </w:rPr>
        <w:t>Scenarios</w:t>
      </w:r>
      <w:bookmarkEnd w:id="115"/>
      <w:bookmarkEnd w:id="116"/>
    </w:p>
    <w:p w14:paraId="1A183A3E" w14:textId="77777777" w:rsidR="004A3089" w:rsidRDefault="008A0F6D">
      <w:pPr>
        <w:pStyle w:val="BodyText"/>
        <w:jc w:val="center"/>
      </w:pPr>
      <w:r>
        <w:t>Sumber: Sommerville (2021)</w:t>
      </w:r>
    </w:p>
    <w:p w14:paraId="2E7F2DF9" w14:textId="77777777" w:rsidR="004A3089" w:rsidRDefault="008A0F6D">
      <w:pPr>
        <w:pStyle w:val="BodyText"/>
        <w:keepNext/>
        <w:jc w:val="center"/>
      </w:pPr>
      <w:r>
        <w:rPr>
          <w:noProof/>
        </w:rPr>
        <w:drawing>
          <wp:inline distT="0" distB="0" distL="0" distR="0" wp14:anchorId="729AF2E4" wp14:editId="3D64F842">
            <wp:extent cx="4426585" cy="605790"/>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7"/>
                    <a:stretch>
                      <a:fillRect/>
                    </a:stretch>
                  </pic:blipFill>
                  <pic:spPr>
                    <a:xfrm>
                      <a:off x="0" y="0"/>
                      <a:ext cx="4445671" cy="608633"/>
                    </a:xfrm>
                    <a:prstGeom prst="rect">
                      <a:avLst/>
                    </a:prstGeom>
                  </pic:spPr>
                </pic:pic>
              </a:graphicData>
            </a:graphic>
          </wp:inline>
        </w:drawing>
      </w:r>
    </w:p>
    <w:p w14:paraId="60136DF1" w14:textId="350A50B0" w:rsidR="004A3089" w:rsidRDefault="008A0F6D">
      <w:pPr>
        <w:pStyle w:val="Caption"/>
      </w:pPr>
      <w:bookmarkStart w:id="117" w:name="_Toc115268578"/>
      <w:bookmarkStart w:id="118" w:name="_Toc116053656"/>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17</w:t>
      </w:r>
      <w:r>
        <w:fldChar w:fldCharType="end"/>
      </w:r>
      <w:r>
        <w:t xml:space="preserve"> Contoh penentuan </w:t>
      </w:r>
      <w:r>
        <w:rPr>
          <w:i/>
          <w:iCs/>
        </w:rPr>
        <w:t>Features</w:t>
      </w:r>
      <w:r>
        <w:t xml:space="preserve"> berdasarkan </w:t>
      </w:r>
      <w:r>
        <w:rPr>
          <w:i/>
          <w:iCs/>
        </w:rPr>
        <w:t>Scenarios</w:t>
      </w:r>
      <w:bookmarkEnd w:id="117"/>
      <w:bookmarkEnd w:id="118"/>
    </w:p>
    <w:p w14:paraId="646D9123" w14:textId="77777777" w:rsidR="004A3089" w:rsidRDefault="008A0F6D">
      <w:pPr>
        <w:pStyle w:val="BodyText"/>
        <w:jc w:val="center"/>
      </w:pPr>
      <w:r>
        <w:t>Sumber: Sommerville (2021)</w:t>
      </w:r>
    </w:p>
    <w:p w14:paraId="5A65DCB5" w14:textId="77777777" w:rsidR="004A3089" w:rsidRDefault="008A0F6D">
      <w:pPr>
        <w:pStyle w:val="BodyTextFirstIndent"/>
      </w:pPr>
      <w:r>
        <w:t>Setelah melakukan identifikasi fitur, seh</w:t>
      </w:r>
      <w:r>
        <w:t>arusnya telah didapatkan daftar fitur yang ingin didesain dan diimplementasikan pada produk. Tidak perlu menambahkan detail pada daftar fitur, karena detail seharusnya ditambahkan saat mengimplementasikan fitur. Fitur pada daftar dapat digambarkan mengguna</w:t>
      </w:r>
      <w:r>
        <w:t xml:space="preserve">kan model </w:t>
      </w:r>
      <w:r>
        <w:rPr>
          <w:i/>
          <w:iCs/>
        </w:rPr>
        <w:t xml:space="preserve">input/action/output, </w:t>
      </w:r>
      <w:r>
        <w:t xml:space="preserve">atau dapat juga menggunakan deskripsi naratif. </w:t>
      </w:r>
    </w:p>
    <w:p w14:paraId="10D0E24D" w14:textId="77777777" w:rsidR="004A3089" w:rsidRDefault="008A0F6D">
      <w:pPr>
        <w:pStyle w:val="BodyTextFirstIndent"/>
        <w:keepNext/>
        <w:jc w:val="center"/>
      </w:pPr>
      <w:r>
        <w:rPr>
          <w:noProof/>
        </w:rPr>
        <w:lastRenderedPageBreak/>
        <w:drawing>
          <wp:inline distT="0" distB="0" distL="0" distR="0" wp14:anchorId="6594D750" wp14:editId="1A150204">
            <wp:extent cx="4526280" cy="3020060"/>
            <wp:effectExtent l="0" t="0" r="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8"/>
                    <a:stretch>
                      <a:fillRect/>
                    </a:stretch>
                  </pic:blipFill>
                  <pic:spPr>
                    <a:xfrm>
                      <a:off x="0" y="0"/>
                      <a:ext cx="4533489" cy="3025182"/>
                    </a:xfrm>
                    <a:prstGeom prst="rect">
                      <a:avLst/>
                    </a:prstGeom>
                  </pic:spPr>
                </pic:pic>
              </a:graphicData>
            </a:graphic>
          </wp:inline>
        </w:drawing>
      </w:r>
    </w:p>
    <w:p w14:paraId="38864F95" w14:textId="4D812C7C" w:rsidR="004A3089" w:rsidRDefault="008A0F6D">
      <w:pPr>
        <w:pStyle w:val="Caption"/>
        <w:rPr>
          <w:i/>
          <w:iCs/>
        </w:rPr>
      </w:pPr>
      <w:bookmarkStart w:id="119" w:name="_Toc115268579"/>
      <w:bookmarkStart w:id="120" w:name="_Toc116053657"/>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18</w:t>
      </w:r>
      <w:r>
        <w:fldChar w:fldCharType="end"/>
      </w:r>
      <w:r>
        <w:t xml:space="preserve"> Contoh </w:t>
      </w:r>
      <w:r>
        <w:rPr>
          <w:i/>
          <w:iCs/>
        </w:rPr>
        <w:t>Features</w:t>
      </w:r>
      <w:r>
        <w:t xml:space="preserve"> menggunakan template model </w:t>
      </w:r>
      <w:r>
        <w:rPr>
          <w:i/>
          <w:iCs/>
        </w:rPr>
        <w:t>input/action/output</w:t>
      </w:r>
      <w:bookmarkEnd w:id="119"/>
      <w:bookmarkEnd w:id="120"/>
    </w:p>
    <w:p w14:paraId="13A7D608" w14:textId="77777777" w:rsidR="004A3089" w:rsidRDefault="008A0F6D">
      <w:pPr>
        <w:pStyle w:val="BodyText"/>
        <w:jc w:val="center"/>
      </w:pPr>
      <w:r>
        <w:t>Sumber: Sommerville (2021)</w:t>
      </w:r>
    </w:p>
    <w:p w14:paraId="28CAAEA6" w14:textId="77777777" w:rsidR="004A3089" w:rsidRDefault="008A0F6D">
      <w:pPr>
        <w:pStyle w:val="Heading2"/>
      </w:pPr>
      <w:bookmarkStart w:id="121" w:name="_Toc112258683"/>
      <w:bookmarkStart w:id="122" w:name="_Toc113887865"/>
      <w:bookmarkStart w:id="123" w:name="_Toc115269006"/>
      <w:bookmarkStart w:id="124" w:name="_Toc116053243"/>
      <w:bookmarkStart w:id="125" w:name="_Toc116053604"/>
      <w:r>
        <w:t>Aplikasi Perangkat Berger</w:t>
      </w:r>
      <w:r>
        <w:t>ak</w:t>
      </w:r>
      <w:bookmarkEnd w:id="121"/>
      <w:bookmarkEnd w:id="122"/>
      <w:bookmarkEnd w:id="123"/>
      <w:bookmarkEnd w:id="124"/>
      <w:bookmarkEnd w:id="125"/>
      <w:r>
        <w:t xml:space="preserve"> </w:t>
      </w:r>
    </w:p>
    <w:p w14:paraId="029AE38F" w14:textId="77777777" w:rsidR="004A3089" w:rsidRDefault="008A0F6D">
      <w:pPr>
        <w:pStyle w:val="BodyTextFirstIndent"/>
      </w:pPr>
      <w:r>
        <w:t xml:space="preserve">Aplikasi Perangkat Bergerak atau aplikasi </w:t>
      </w:r>
      <w:r>
        <w:rPr>
          <w:i/>
          <w:iCs/>
        </w:rPr>
        <w:t xml:space="preserve">mobile </w:t>
      </w:r>
      <w:r>
        <w:t xml:space="preserve">adalah suatu aplikasi yang memungkinkan digunakan secara mobilitas menggunakan perlengkapan seperti </w:t>
      </w:r>
      <w:r>
        <w:rPr>
          <w:i/>
          <w:iCs/>
        </w:rPr>
        <w:t>handphone</w:t>
      </w:r>
      <w:r>
        <w:t>, atau telepon seluler. Dengan menggunakan aplikasi perangkat bergerak, berbagai aktivitas sep</w:t>
      </w:r>
      <w:r>
        <w:t>erti belajar, hiburan, berjualan, bekerja, dan lain sebagainya, dapat dengan mudah dilakukan. Secara keseluruhan, aplikasi perangkat bergerak adalah sebuah aplikasi yang dapat dipakai meskipun pengguna berpindah tempat tanpa terputusnya komunikasi (Muradi,</w:t>
      </w:r>
      <w:r>
        <w:t xml:space="preserve"> 2021).</w:t>
      </w:r>
    </w:p>
    <w:p w14:paraId="0B18A2D8" w14:textId="77777777" w:rsidR="004A3089" w:rsidRDefault="008A0F6D">
      <w:pPr>
        <w:pStyle w:val="BodyTextFirstIndent"/>
      </w:pPr>
      <w:r>
        <w:t>Salah satu bentuk aplikasi perangkat bergerak adalah aplikasi Android. Pemilihan Android sebagai bentuk aplikasi perangkat bergerak dalam penelitian ini dimaksudkan untuk menjangkau pengguna yang lebih banyak, dan didasari statistik mengenai jumlah</w:t>
      </w:r>
      <w:r>
        <w:t xml:space="preserve"> pengguna sistem operasi Android di Indonesia yang mencapai 90,8% (Statcounter, 2022).</w:t>
      </w:r>
    </w:p>
    <w:p w14:paraId="4B2BED4C" w14:textId="77777777" w:rsidR="004A3089" w:rsidRDefault="008A0F6D">
      <w:pPr>
        <w:pStyle w:val="Heading2"/>
      </w:pPr>
      <w:bookmarkStart w:id="126" w:name="_Toc112258684"/>
      <w:bookmarkStart w:id="127" w:name="_Toc115269007"/>
      <w:bookmarkStart w:id="128" w:name="_Toc113887866"/>
      <w:bookmarkStart w:id="129" w:name="_Toc116053244"/>
      <w:bookmarkStart w:id="130" w:name="_Toc116053605"/>
      <w:r>
        <w:t>Android</w:t>
      </w:r>
      <w:bookmarkEnd w:id="126"/>
      <w:bookmarkEnd w:id="127"/>
      <w:bookmarkEnd w:id="128"/>
      <w:bookmarkEnd w:id="129"/>
      <w:bookmarkEnd w:id="130"/>
    </w:p>
    <w:p w14:paraId="6F3B4940" w14:textId="77777777" w:rsidR="004A3089" w:rsidRDefault="008A0F6D">
      <w:pPr>
        <w:pStyle w:val="BodyTextFirstIndent"/>
      </w:pPr>
      <w:r>
        <w:t xml:space="preserve">Android adalah sistem operasi perangkat bergerak yang mengadopsi sistem operasi Linux yang telah dimodifikasi. Android merupakan sistem operasi yang menyediakan </w:t>
      </w:r>
      <w:r>
        <w:rPr>
          <w:i/>
          <w:iCs/>
        </w:rPr>
        <w:t>platform</w:t>
      </w:r>
      <w:r>
        <w:t xml:space="preserve"> bagi para pengembang secara terbuka untuk membuat aplikasinya sendiri. Kemudahan dalam memenuhi kebutuhan secara praktis dan cepat merupakan salah satu hal yang disediakan aplikasi Android (Agustina, &amp; Suprianto, 2012). </w:t>
      </w:r>
    </w:p>
    <w:p w14:paraId="50760633" w14:textId="77777777" w:rsidR="004A3089" w:rsidRDefault="008A0F6D">
      <w:pPr>
        <w:pStyle w:val="BodyTextFirstIndent"/>
      </w:pPr>
      <w:r>
        <w:t>Arsitektur aplikasi Androi</w:t>
      </w:r>
      <w:r>
        <w:t xml:space="preserve">d didasarkan pada Runtime, kernel Linux dan satu set </w:t>
      </w:r>
      <w:r>
        <w:rPr>
          <w:i/>
          <w:iCs/>
        </w:rPr>
        <w:t xml:space="preserve">library </w:t>
      </w:r>
      <w:r>
        <w:t xml:space="preserve">yang dapat diakses melalui kerangka kerja aplikatif. Kerangka Aplikatif </w:t>
      </w:r>
      <w:r>
        <w:lastRenderedPageBreak/>
        <w:t>menyediakan layanan dalam bentuk kelas java untuk mesin runtime dan aplikasi, dan manajemennya. Aplikasi Android ditulis da</w:t>
      </w:r>
      <w:r>
        <w:t xml:space="preserve">lam Java, tetapi dijalankan oleh mesin virtual tertentu yang disebut Dalvik. Mesin eksekusi Dalvik dan Android bergantung pada kernel Linux yang menangani interaksi dengan perangkat keras (driver dan manajemen memori). Sementara itu, satu set </w:t>
      </w:r>
      <w:r>
        <w:rPr>
          <w:i/>
          <w:iCs/>
        </w:rPr>
        <w:t>API</w:t>
      </w:r>
      <w:r>
        <w:t xml:space="preserve"> menyediak</w:t>
      </w:r>
      <w:r>
        <w:t>an akses ke semua layanan, fungsi, dan peralatan. Pada Android, terdapat beberapa fragmentasi fungsi seperti penyimpanan, akses ke data ponsel, komunikasi antar aplikasi, akses ke fitur ponsel, keamanan dan proteksi, dan antarmuka pengguna (Abdelbaki, et a</w:t>
      </w:r>
      <w:r>
        <w:t>l., 2016).</w:t>
      </w:r>
    </w:p>
    <w:p w14:paraId="5AD8A65F" w14:textId="77777777" w:rsidR="004A3089" w:rsidRDefault="008A0F6D">
      <w:pPr>
        <w:pStyle w:val="BodyTextFirstIndent"/>
        <w:keepNext/>
        <w:jc w:val="center"/>
      </w:pPr>
      <w:r>
        <w:rPr>
          <w:noProof/>
        </w:rPr>
        <w:drawing>
          <wp:inline distT="0" distB="0" distL="0" distR="0" wp14:anchorId="32FB00C9" wp14:editId="6259F4BC">
            <wp:extent cx="3924300" cy="1661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924300" cy="1661160"/>
                    </a:xfrm>
                    <a:prstGeom prst="rect">
                      <a:avLst/>
                    </a:prstGeom>
                    <a:noFill/>
                    <a:ln>
                      <a:noFill/>
                    </a:ln>
                  </pic:spPr>
                </pic:pic>
              </a:graphicData>
            </a:graphic>
          </wp:inline>
        </w:drawing>
      </w:r>
    </w:p>
    <w:p w14:paraId="44736E2B" w14:textId="31063FA6" w:rsidR="004A3089" w:rsidRDefault="008A0F6D">
      <w:pPr>
        <w:pStyle w:val="Caption"/>
      </w:pPr>
      <w:bookmarkStart w:id="131" w:name="_Toc115268580"/>
      <w:bookmarkStart w:id="132" w:name="_Toc116053658"/>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19</w:t>
      </w:r>
      <w:r>
        <w:fldChar w:fldCharType="end"/>
      </w:r>
      <w:r>
        <w:t xml:space="preserve"> Komponen aplikasi Android</w:t>
      </w:r>
      <w:bookmarkEnd w:id="131"/>
      <w:bookmarkEnd w:id="132"/>
    </w:p>
    <w:p w14:paraId="1B56316E" w14:textId="77777777" w:rsidR="004A3089" w:rsidRDefault="008A0F6D">
      <w:pPr>
        <w:pStyle w:val="BodyText"/>
        <w:jc w:val="center"/>
      </w:pPr>
      <w:r>
        <w:t>Sumber: Abdelbaki, Charkaoui, &amp; Lahmar (2016)</w:t>
      </w:r>
    </w:p>
    <w:p w14:paraId="54B2F937" w14:textId="77777777" w:rsidR="004A3089" w:rsidRDefault="008A0F6D">
      <w:pPr>
        <w:pStyle w:val="Heading2"/>
      </w:pPr>
      <w:bookmarkStart w:id="133" w:name="_Toc115269008"/>
      <w:bookmarkStart w:id="134" w:name="_Toc113887867"/>
      <w:bookmarkStart w:id="135" w:name="_Toc112258685"/>
      <w:bookmarkStart w:id="136" w:name="_Toc116053245"/>
      <w:bookmarkStart w:id="137" w:name="_Toc116053606"/>
      <w:r>
        <w:t>Android Studio</w:t>
      </w:r>
      <w:bookmarkEnd w:id="133"/>
      <w:bookmarkEnd w:id="134"/>
      <w:bookmarkEnd w:id="135"/>
      <w:bookmarkEnd w:id="136"/>
      <w:bookmarkEnd w:id="137"/>
    </w:p>
    <w:p w14:paraId="710F8BEB" w14:textId="77777777" w:rsidR="004A3089" w:rsidRDefault="008A0F6D">
      <w:pPr>
        <w:pStyle w:val="BodyTextFirstIndent"/>
      </w:pPr>
      <w:r>
        <w:t xml:space="preserve">Android Studio adalah </w:t>
      </w:r>
      <w:r>
        <w:rPr>
          <w:i/>
          <w:iCs/>
        </w:rPr>
        <w:t xml:space="preserve">Integrated Development Environment </w:t>
      </w:r>
      <w:r>
        <w:t xml:space="preserve">berbasis </w:t>
      </w:r>
      <w:r>
        <w:rPr>
          <w:i/>
          <w:iCs/>
        </w:rPr>
        <w:t xml:space="preserve">IntelliJ IDEA </w:t>
      </w:r>
      <w:r>
        <w:t xml:space="preserve">dan </w:t>
      </w:r>
      <w:r>
        <w:rPr>
          <w:i/>
          <w:iCs/>
        </w:rPr>
        <w:t xml:space="preserve">Gradle </w:t>
      </w:r>
      <w:r>
        <w:t xml:space="preserve">yang dibuat oleh Google dan dikhususkan untuk pengembangan aplikasi Android. Android studio menawarkan kestabilan lebih pada pengembangan aplikasi Android, pembuatan </w:t>
      </w:r>
      <w:r>
        <w:rPr>
          <w:i/>
          <w:iCs/>
        </w:rPr>
        <w:t>realtime layout</w:t>
      </w:r>
      <w:r>
        <w:t xml:space="preserve"> dengan </w:t>
      </w:r>
      <w:r>
        <w:rPr>
          <w:i/>
          <w:iCs/>
        </w:rPr>
        <w:t>preview</w:t>
      </w:r>
      <w:r>
        <w:t xml:space="preserve">, dan kemudahan dalam penggunaan </w:t>
      </w:r>
      <w:r>
        <w:rPr>
          <w:i/>
          <w:iCs/>
        </w:rPr>
        <w:t xml:space="preserve">library </w:t>
      </w:r>
      <w:r>
        <w:t>tambahan (Pu</w:t>
      </w:r>
      <w:r>
        <w:t xml:space="preserve">tra, 2017). </w:t>
      </w:r>
    </w:p>
    <w:p w14:paraId="7C77A782" w14:textId="77777777" w:rsidR="004A3089" w:rsidRDefault="008A0F6D">
      <w:pPr>
        <w:pStyle w:val="Heading2"/>
      </w:pPr>
      <w:bookmarkStart w:id="138" w:name="_Toc115269009"/>
      <w:bookmarkStart w:id="139" w:name="_Toc112258686"/>
      <w:bookmarkStart w:id="140" w:name="_Toc113887868"/>
      <w:bookmarkStart w:id="141" w:name="_Toc116053246"/>
      <w:bookmarkStart w:id="142" w:name="_Toc116053607"/>
      <w:r>
        <w:t>Firebase</w:t>
      </w:r>
      <w:bookmarkEnd w:id="138"/>
      <w:bookmarkEnd w:id="139"/>
      <w:bookmarkEnd w:id="140"/>
      <w:bookmarkEnd w:id="141"/>
      <w:bookmarkEnd w:id="142"/>
      <w:r>
        <w:t xml:space="preserve"> </w:t>
      </w:r>
    </w:p>
    <w:p w14:paraId="15623139" w14:textId="77777777" w:rsidR="004A3089" w:rsidRDefault="008A0F6D">
      <w:pPr>
        <w:pStyle w:val="BodyTextFirstIndent"/>
      </w:pPr>
      <w:r>
        <w:t xml:space="preserve">Firebase adalah sebuah </w:t>
      </w:r>
      <w:r>
        <w:rPr>
          <w:i/>
          <w:iCs/>
        </w:rPr>
        <w:t>BaaS</w:t>
      </w:r>
      <w:r>
        <w:t xml:space="preserve"> atau </w:t>
      </w:r>
      <w:r>
        <w:rPr>
          <w:i/>
          <w:iCs/>
        </w:rPr>
        <w:t xml:space="preserve">Backend as a Service </w:t>
      </w:r>
      <w:r>
        <w:t>yang dimiliki dan ditawarkan oleh Google untuk mempermudah pengembang perangkat lunak perangkat bergerak. Dengan adanya layanan Firebase, pengembang aplikasi dapat lebih fokus men</w:t>
      </w:r>
      <w:r>
        <w:t>gembangkan aplikasinya tanpa harus memberikan usaha lebih dalam urusan Backend (Nugraha, 2019). Firebase sendiri menyediakan beberapa layanan, antara lain Firebase Authentication, Firebase Cloud Firestore, dan Firebase Cloud Storage (Firebase, 2022a).</w:t>
      </w:r>
    </w:p>
    <w:p w14:paraId="73070915" w14:textId="77777777" w:rsidR="004A3089" w:rsidRDefault="008A0F6D">
      <w:pPr>
        <w:pStyle w:val="Heading4"/>
        <w:rPr>
          <w:i w:val="0"/>
          <w:iCs w:val="0"/>
        </w:rPr>
      </w:pPr>
      <w:r>
        <w:rPr>
          <w:i w:val="0"/>
          <w:iCs w:val="0"/>
        </w:rPr>
        <w:t>Fire</w:t>
      </w:r>
      <w:r>
        <w:rPr>
          <w:i w:val="0"/>
          <w:iCs w:val="0"/>
        </w:rPr>
        <w:t>base Authentication</w:t>
      </w:r>
    </w:p>
    <w:p w14:paraId="6FF45F5D" w14:textId="77777777" w:rsidR="004A3089" w:rsidRDefault="008A0F6D">
      <w:pPr>
        <w:pStyle w:val="BodyTextFirstIndent"/>
      </w:pPr>
      <w:r>
        <w:t>Firebase Authentication adalah sebuah layanan sistem autentikasi yang aman, sekaligus meningkatkan pengalaman autentikasi dan orientasi pengguna. Layanan ini mendukung autentikasi menggunakan email dan kata sandi, autentikasi telepon, G</w:t>
      </w:r>
      <w:r>
        <w:t xml:space="preserve">oogle, Twitter, Facebook, GitHub, dan lainnya. Firebase Authentication dapat menghemat waktu berbulan-bulan dalam menyiapkan </w:t>
      </w:r>
      <w:r>
        <w:lastRenderedPageBreak/>
        <w:t>sistem autentikasi sendiri, yaitu hanya dalam kode yang jumlahnya di bawah 10 baris, bahkan dengan kasus kompleks seperti penggabun</w:t>
      </w:r>
      <w:r>
        <w:t>gan akun (Firebase, 2022b).</w:t>
      </w:r>
    </w:p>
    <w:p w14:paraId="0CFB72FE" w14:textId="69F9A602" w:rsidR="004A3089" w:rsidRDefault="008A0F6D">
      <w:pPr>
        <w:pStyle w:val="Caption"/>
      </w:pPr>
      <w:bookmarkStart w:id="143" w:name="_Toc115268554"/>
      <w:bookmarkStart w:id="144" w:name="_Toc116053634"/>
      <w:r>
        <w:t xml:space="preserve">Tabel </w:t>
      </w:r>
      <w:r w:rsidR="00C92556">
        <w:fldChar w:fldCharType="begin"/>
      </w:r>
      <w:r w:rsidR="00C92556">
        <w:instrText xml:space="preserve"> STYLEREF 1 \s </w:instrText>
      </w:r>
      <w:r w:rsidR="00C92556">
        <w:fldChar w:fldCharType="separate"/>
      </w:r>
      <w:r w:rsidR="00100890">
        <w:rPr>
          <w:noProof/>
        </w:rPr>
        <w:t>2</w:t>
      </w:r>
      <w:r w:rsidR="00C92556">
        <w:fldChar w:fldCharType="end"/>
      </w:r>
      <w:r w:rsidR="00C92556">
        <w:t>.</w:t>
      </w:r>
      <w:r w:rsidR="00C92556">
        <w:fldChar w:fldCharType="begin"/>
      </w:r>
      <w:r w:rsidR="00C92556">
        <w:instrText xml:space="preserve"> SEQ Tabel \* ARABIC \s 1 </w:instrText>
      </w:r>
      <w:r w:rsidR="00C92556">
        <w:fldChar w:fldCharType="separate"/>
      </w:r>
      <w:r w:rsidR="00100890">
        <w:rPr>
          <w:noProof/>
        </w:rPr>
        <w:t>2</w:t>
      </w:r>
      <w:r w:rsidR="00C92556">
        <w:fldChar w:fldCharType="end"/>
      </w:r>
      <w:r>
        <w:t xml:space="preserve"> Dependensi Firebase Authentication</w:t>
      </w:r>
      <w:bookmarkEnd w:id="143"/>
      <w:bookmarkEnd w:id="144"/>
    </w:p>
    <w:tbl>
      <w:tblPr>
        <w:tblStyle w:val="TableGrid"/>
        <w:tblW w:w="0" w:type="auto"/>
        <w:tblLook w:val="04A0" w:firstRow="1" w:lastRow="0" w:firstColumn="1" w:lastColumn="0" w:noHBand="0" w:noVBand="1"/>
      </w:tblPr>
      <w:tblGrid>
        <w:gridCol w:w="8153"/>
      </w:tblGrid>
      <w:tr w:rsidR="004A3089" w14:paraId="5EBA521A" w14:textId="77777777">
        <w:tc>
          <w:tcPr>
            <w:tcW w:w="8153" w:type="dxa"/>
          </w:tcPr>
          <w:p w14:paraId="257725A9" w14:textId="77777777" w:rsidR="004A3089" w:rsidRDefault="008A0F6D">
            <w:pPr>
              <w:pStyle w:val="BodyTextFirstIndent"/>
              <w:keepNext/>
              <w:ind w:firstLine="0"/>
              <w:rPr>
                <w:rFonts w:ascii="Courier New" w:hAnsi="Courier New" w:cs="Courier New"/>
                <w:sz w:val="18"/>
                <w:szCs w:val="18"/>
              </w:rPr>
            </w:pPr>
            <w:r>
              <w:rPr>
                <w:rFonts w:ascii="Courier New" w:hAnsi="Courier New" w:cs="Courier New"/>
                <w:sz w:val="18"/>
                <w:szCs w:val="18"/>
              </w:rPr>
              <w:t>dependencies {</w:t>
            </w:r>
          </w:p>
          <w:p w14:paraId="66EC7E63" w14:textId="77777777" w:rsidR="004A3089" w:rsidRDefault="008A0F6D">
            <w:pPr>
              <w:pStyle w:val="BodyTextFirstIndent"/>
              <w:keepNext/>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14:paraId="19B98C6F" w14:textId="77777777" w:rsidR="004A3089" w:rsidRDefault="008A0F6D">
            <w:pPr>
              <w:pStyle w:val="BodyTextFirstIndent"/>
              <w:keepNext/>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14:paraId="7E4D4A73" w14:textId="77777777" w:rsidR="004A3089" w:rsidRDefault="004A3089">
            <w:pPr>
              <w:pStyle w:val="BodyTextFirstIndent"/>
              <w:keepNext/>
              <w:ind w:firstLine="0"/>
              <w:rPr>
                <w:rFonts w:ascii="Courier New" w:hAnsi="Courier New" w:cs="Courier New"/>
                <w:sz w:val="18"/>
                <w:szCs w:val="18"/>
              </w:rPr>
            </w:pPr>
          </w:p>
          <w:p w14:paraId="762E0C98" w14:textId="77777777" w:rsidR="004A3089" w:rsidRDefault="008A0F6D">
            <w:pPr>
              <w:pStyle w:val="BodyTextFirstIndent"/>
              <w:keepNext/>
              <w:ind w:firstLine="0"/>
              <w:rPr>
                <w:rFonts w:ascii="Courier New" w:hAnsi="Courier New" w:cs="Courier New"/>
                <w:sz w:val="18"/>
                <w:szCs w:val="18"/>
              </w:rPr>
            </w:pPr>
            <w:r>
              <w:rPr>
                <w:rFonts w:ascii="Courier New" w:hAnsi="Courier New" w:cs="Courier New"/>
                <w:sz w:val="18"/>
                <w:szCs w:val="18"/>
              </w:rPr>
              <w:t xml:space="preserve">  // Deklara</w:t>
            </w:r>
            <w:r>
              <w:rPr>
                <w:rFonts w:ascii="Courier New" w:hAnsi="Courier New" w:cs="Courier New"/>
                <w:sz w:val="18"/>
                <w:szCs w:val="18"/>
              </w:rPr>
              <w:t xml:space="preserve">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14:paraId="5FA615EF" w14:textId="77777777" w:rsidR="004A3089" w:rsidRDefault="008A0F6D">
            <w:pPr>
              <w:pStyle w:val="BodyTextFirstIndent"/>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14:paraId="01A44F44" w14:textId="77777777" w:rsidR="004A3089" w:rsidRDefault="008A0F6D">
            <w:pPr>
              <w:pStyle w:val="BodyTextFirstIndent"/>
              <w:keepNext/>
              <w:ind w:firstLine="0"/>
              <w:rPr>
                <w:rFonts w:ascii="Courier New" w:hAnsi="Courier New" w:cs="Courier New"/>
                <w:sz w:val="18"/>
                <w:szCs w:val="18"/>
              </w:rPr>
            </w:pPr>
            <w:r>
              <w:rPr>
                <w:rFonts w:ascii="Courier New" w:hAnsi="Courier New" w:cs="Courier New"/>
                <w:sz w:val="18"/>
                <w:szCs w:val="18"/>
              </w:rPr>
              <w:t xml:space="preserve">  implementation 'com.google.firebase:firebase-auth-ktx'</w:t>
            </w:r>
          </w:p>
          <w:p w14:paraId="1781843A" w14:textId="77777777" w:rsidR="004A3089" w:rsidRDefault="008A0F6D">
            <w:pPr>
              <w:pStyle w:val="BodyTextFirstIndent"/>
              <w:keepNext/>
              <w:ind w:firstLine="0"/>
            </w:pPr>
            <w:r>
              <w:rPr>
                <w:rFonts w:ascii="Courier New" w:hAnsi="Courier New" w:cs="Courier New"/>
                <w:sz w:val="18"/>
                <w:szCs w:val="18"/>
              </w:rPr>
              <w:t>}</w:t>
            </w:r>
          </w:p>
        </w:tc>
      </w:tr>
    </w:tbl>
    <w:p w14:paraId="2CEC9B28" w14:textId="77777777" w:rsidR="004A3089" w:rsidRDefault="008A0F6D">
      <w:pPr>
        <w:pStyle w:val="BodyTextFirstIndent"/>
        <w:jc w:val="center"/>
      </w:pPr>
      <w:r>
        <w:t>Sumber: Firebase (2022c)</w:t>
      </w:r>
    </w:p>
    <w:p w14:paraId="0C091850" w14:textId="77777777" w:rsidR="004A3089" w:rsidRDefault="008A0F6D">
      <w:pPr>
        <w:pStyle w:val="Heading4"/>
        <w:rPr>
          <w:i w:val="0"/>
          <w:iCs w:val="0"/>
        </w:rPr>
      </w:pPr>
      <w:r>
        <w:rPr>
          <w:i w:val="0"/>
          <w:iCs w:val="0"/>
        </w:rPr>
        <w:t>FirebaseUI</w:t>
      </w:r>
    </w:p>
    <w:p w14:paraId="53F6732D" w14:textId="77777777" w:rsidR="004A3089" w:rsidRDefault="008A0F6D">
      <w:pPr>
        <w:pStyle w:val="BodyTextFirstIndent"/>
        <w:rPr>
          <w:iCs/>
        </w:rPr>
      </w:pPr>
      <w:r>
        <w:t>FirebaseUI adalah s</w:t>
      </w:r>
      <w:r>
        <w:t xml:space="preserve">ebuah layanan autentikasi yang dapat dikustomisasi, </w:t>
      </w:r>
      <w:r>
        <w:rPr>
          <w:i/>
          <w:iCs/>
        </w:rPr>
        <w:t xml:space="preserve">open source, drop-in </w:t>
      </w:r>
      <w:r>
        <w:t xml:space="preserve">yang dapat menangani alur antarmuka pengguna untuk autentikasi masuknya pengguna. Praktik terbaik untuk autentikasi pada aplikasi perangkat bergerak diterapkan pada komponen dari </w:t>
      </w:r>
      <w:r>
        <w:rPr>
          <w:iCs/>
        </w:rPr>
        <w:t>Fire</w:t>
      </w:r>
      <w:r>
        <w:rPr>
          <w:iCs/>
        </w:rPr>
        <w:t>baseUI, guna memaksimalkan konversi autentikasi masuk dan pendaftaran akun pengguna dalam aplikasi (Firebase, 2022b).</w:t>
      </w:r>
    </w:p>
    <w:p w14:paraId="30AD7571" w14:textId="02EE2359" w:rsidR="004A3089" w:rsidRDefault="008A0F6D">
      <w:pPr>
        <w:pStyle w:val="Caption"/>
      </w:pPr>
      <w:bookmarkStart w:id="145" w:name="_Toc115268555"/>
      <w:bookmarkStart w:id="146" w:name="_Toc116053635"/>
      <w:r>
        <w:t xml:space="preserve">Tabel </w:t>
      </w:r>
      <w:r w:rsidR="00C92556">
        <w:fldChar w:fldCharType="begin"/>
      </w:r>
      <w:r w:rsidR="00C92556">
        <w:instrText xml:space="preserve"> STYLEREF 1 \s </w:instrText>
      </w:r>
      <w:r w:rsidR="00C92556">
        <w:fldChar w:fldCharType="separate"/>
      </w:r>
      <w:r w:rsidR="00100890">
        <w:rPr>
          <w:noProof/>
        </w:rPr>
        <w:t>2</w:t>
      </w:r>
      <w:r w:rsidR="00C92556">
        <w:fldChar w:fldCharType="end"/>
      </w:r>
      <w:r w:rsidR="00C92556">
        <w:t>.</w:t>
      </w:r>
      <w:r w:rsidR="00C92556">
        <w:fldChar w:fldCharType="begin"/>
      </w:r>
      <w:r w:rsidR="00C92556">
        <w:instrText xml:space="preserve"> SEQ Tabel \* ARABIC \s 1 </w:instrText>
      </w:r>
      <w:r w:rsidR="00C92556">
        <w:fldChar w:fldCharType="separate"/>
      </w:r>
      <w:r w:rsidR="00100890">
        <w:rPr>
          <w:noProof/>
        </w:rPr>
        <w:t>3</w:t>
      </w:r>
      <w:r w:rsidR="00C92556">
        <w:fldChar w:fldCharType="end"/>
      </w:r>
      <w:r>
        <w:t xml:space="preserve"> Dependensi FirebaseUI</w:t>
      </w:r>
      <w:bookmarkEnd w:id="145"/>
      <w:bookmarkEnd w:id="146"/>
    </w:p>
    <w:tbl>
      <w:tblPr>
        <w:tblStyle w:val="TableGrid"/>
        <w:tblW w:w="0" w:type="auto"/>
        <w:tblLook w:val="04A0" w:firstRow="1" w:lastRow="0" w:firstColumn="1" w:lastColumn="0" w:noHBand="0" w:noVBand="1"/>
      </w:tblPr>
      <w:tblGrid>
        <w:gridCol w:w="8153"/>
      </w:tblGrid>
      <w:tr w:rsidR="004A3089" w14:paraId="3761ABB3" w14:textId="77777777">
        <w:tc>
          <w:tcPr>
            <w:tcW w:w="8153" w:type="dxa"/>
          </w:tcPr>
          <w:p w14:paraId="097F3FB4" w14:textId="77777777" w:rsidR="004A3089" w:rsidRDefault="008A0F6D">
            <w:pPr>
              <w:pStyle w:val="BodyTextFirstIndent"/>
              <w:ind w:firstLine="0"/>
              <w:rPr>
                <w:rFonts w:ascii="Courier New" w:hAnsi="Courier New" w:cs="Courier New"/>
                <w:iCs/>
                <w:sz w:val="18"/>
                <w:szCs w:val="18"/>
              </w:rPr>
            </w:pPr>
            <w:r>
              <w:rPr>
                <w:rFonts w:ascii="Courier New" w:hAnsi="Courier New" w:cs="Courier New"/>
                <w:iCs/>
                <w:sz w:val="18"/>
                <w:szCs w:val="18"/>
              </w:rPr>
              <w:t>dependencies {</w:t>
            </w:r>
          </w:p>
          <w:p w14:paraId="71BB9316" w14:textId="77777777" w:rsidR="004A3089" w:rsidRDefault="008A0F6D">
            <w:pPr>
              <w:pStyle w:val="BodyTextFirstIndent"/>
              <w:ind w:firstLine="0"/>
              <w:rPr>
                <w:rFonts w:ascii="Courier New" w:hAnsi="Courier New" w:cs="Courier New"/>
                <w:iCs/>
                <w:sz w:val="18"/>
                <w:szCs w:val="18"/>
              </w:rPr>
            </w:pPr>
            <w:r>
              <w:rPr>
                <w:rFonts w:ascii="Courier New" w:hAnsi="Courier New" w:cs="Courier New"/>
                <w:iCs/>
                <w:sz w:val="18"/>
                <w:szCs w:val="18"/>
              </w:rPr>
              <w:t xml:space="preserve">  // ...</w:t>
            </w:r>
          </w:p>
          <w:p w14:paraId="4406A3C2" w14:textId="77777777" w:rsidR="004A3089" w:rsidRDefault="004A3089">
            <w:pPr>
              <w:pStyle w:val="BodyTextFirstIndent"/>
              <w:rPr>
                <w:rFonts w:ascii="Courier New" w:hAnsi="Courier New" w:cs="Courier New"/>
                <w:iCs/>
                <w:sz w:val="18"/>
                <w:szCs w:val="18"/>
              </w:rPr>
            </w:pPr>
          </w:p>
          <w:p w14:paraId="4DC5318D" w14:textId="77777777" w:rsidR="004A3089" w:rsidRDefault="008A0F6D">
            <w:pPr>
              <w:pStyle w:val="BodyTextFirstIndent"/>
              <w:ind w:firstLine="0"/>
              <w:rPr>
                <w:rFonts w:ascii="Courier New" w:hAnsi="Courier New" w:cs="Courier New"/>
                <w:iCs/>
                <w:sz w:val="18"/>
                <w:szCs w:val="18"/>
              </w:rPr>
            </w:pPr>
            <w:r>
              <w:rPr>
                <w:rFonts w:ascii="Courier New" w:hAnsi="Courier New" w:cs="Courier New"/>
                <w:iCs/>
                <w:sz w:val="18"/>
                <w:szCs w:val="18"/>
              </w:rPr>
              <w:t xml:space="preserve">  implementation 'com.firebaseui:firebase-ui-auth:7.2.0'</w:t>
            </w:r>
          </w:p>
          <w:p w14:paraId="210AD387" w14:textId="77777777" w:rsidR="004A3089" w:rsidRDefault="008A0F6D">
            <w:pPr>
              <w:pStyle w:val="BodyTextFirstIndent"/>
              <w:ind w:firstLine="0"/>
              <w:rPr>
                <w:iCs/>
              </w:rPr>
            </w:pPr>
            <w:r>
              <w:rPr>
                <w:rFonts w:ascii="Courier New" w:hAnsi="Courier New" w:cs="Courier New"/>
                <w:iCs/>
                <w:sz w:val="18"/>
                <w:szCs w:val="18"/>
              </w:rPr>
              <w:t>}</w:t>
            </w:r>
          </w:p>
        </w:tc>
      </w:tr>
    </w:tbl>
    <w:p w14:paraId="3904BAB5" w14:textId="77777777" w:rsidR="004A3089" w:rsidRDefault="008A0F6D">
      <w:pPr>
        <w:pStyle w:val="BodyTextFirstIndent"/>
        <w:jc w:val="center"/>
      </w:pPr>
      <w:r>
        <w:t>Sumber: Firebase (2022d)</w:t>
      </w:r>
    </w:p>
    <w:p w14:paraId="057B92F1" w14:textId="77777777" w:rsidR="004A3089" w:rsidRDefault="008A0F6D">
      <w:pPr>
        <w:pStyle w:val="Heading4"/>
        <w:rPr>
          <w:i w:val="0"/>
          <w:iCs w:val="0"/>
        </w:rPr>
      </w:pPr>
      <w:r>
        <w:rPr>
          <w:i w:val="0"/>
          <w:iCs w:val="0"/>
        </w:rPr>
        <w:t>Firebase Cloud Firestore</w:t>
      </w:r>
    </w:p>
    <w:p w14:paraId="70C0CB37" w14:textId="77777777" w:rsidR="004A3089" w:rsidRDefault="008A0F6D">
      <w:pPr>
        <w:pStyle w:val="BodyTextFirstIndent"/>
      </w:pPr>
      <w:r>
        <w:t xml:space="preserve">Firebase Cloud Firestore adalah sebuah database </w:t>
      </w:r>
      <w:r>
        <w:rPr>
          <w:i/>
          <w:iCs/>
        </w:rPr>
        <w:t>NoSQL</w:t>
      </w:r>
      <w:r>
        <w:t xml:space="preserve"> berbasis dokumen yang memungkinkan menyimpan, menyinkronkan, dan membuat kueri data untuk ap</w:t>
      </w:r>
      <w:r>
        <w:t>likasi perangkat bergerak dalam skala global dengan mudah. Data disusun dalam bentuk koleksi dan dokumen berhierarki (Firebase, 2022e).</w:t>
      </w:r>
    </w:p>
    <w:p w14:paraId="2F40E881" w14:textId="2E36478D" w:rsidR="004A3089" w:rsidRDefault="008A0F6D">
      <w:pPr>
        <w:pStyle w:val="Caption"/>
      </w:pPr>
      <w:bookmarkStart w:id="147" w:name="_Toc115268556"/>
      <w:bookmarkStart w:id="148" w:name="_Toc116053636"/>
      <w:r>
        <w:t xml:space="preserve">Tabel </w:t>
      </w:r>
      <w:r w:rsidR="00C92556">
        <w:fldChar w:fldCharType="begin"/>
      </w:r>
      <w:r w:rsidR="00C92556">
        <w:instrText xml:space="preserve"> STYLEREF 1 \s </w:instrText>
      </w:r>
      <w:r w:rsidR="00C92556">
        <w:fldChar w:fldCharType="separate"/>
      </w:r>
      <w:r w:rsidR="00100890">
        <w:rPr>
          <w:noProof/>
        </w:rPr>
        <w:t>2</w:t>
      </w:r>
      <w:r w:rsidR="00C92556">
        <w:fldChar w:fldCharType="end"/>
      </w:r>
      <w:r w:rsidR="00C92556">
        <w:t>.</w:t>
      </w:r>
      <w:r w:rsidR="00C92556">
        <w:fldChar w:fldCharType="begin"/>
      </w:r>
      <w:r w:rsidR="00C92556">
        <w:instrText xml:space="preserve"> SEQ Tabel \* ARABIC \s 1 </w:instrText>
      </w:r>
      <w:r w:rsidR="00C92556">
        <w:fldChar w:fldCharType="separate"/>
      </w:r>
      <w:r w:rsidR="00100890">
        <w:rPr>
          <w:noProof/>
        </w:rPr>
        <w:t>4</w:t>
      </w:r>
      <w:r w:rsidR="00C92556">
        <w:fldChar w:fldCharType="end"/>
      </w:r>
      <w:r>
        <w:t xml:space="preserve"> Dependensi Firebase Cloud Firestore</w:t>
      </w:r>
      <w:bookmarkEnd w:id="147"/>
      <w:bookmarkEnd w:id="148"/>
    </w:p>
    <w:tbl>
      <w:tblPr>
        <w:tblStyle w:val="TableGrid"/>
        <w:tblW w:w="0" w:type="auto"/>
        <w:tblLook w:val="04A0" w:firstRow="1" w:lastRow="0" w:firstColumn="1" w:lastColumn="0" w:noHBand="0" w:noVBand="1"/>
      </w:tblPr>
      <w:tblGrid>
        <w:gridCol w:w="8153"/>
      </w:tblGrid>
      <w:tr w:rsidR="004A3089" w14:paraId="01D74F37" w14:textId="77777777">
        <w:tc>
          <w:tcPr>
            <w:tcW w:w="8153" w:type="dxa"/>
          </w:tcPr>
          <w:p w14:paraId="68246983" w14:textId="77777777" w:rsidR="004A3089" w:rsidRDefault="008A0F6D">
            <w:pPr>
              <w:pStyle w:val="BodyTextFirstIndent"/>
              <w:ind w:firstLine="0"/>
              <w:rPr>
                <w:rFonts w:ascii="Courier New" w:hAnsi="Courier New" w:cs="Courier New"/>
                <w:sz w:val="18"/>
                <w:szCs w:val="18"/>
              </w:rPr>
            </w:pPr>
            <w:r>
              <w:rPr>
                <w:rFonts w:ascii="Courier New" w:hAnsi="Courier New" w:cs="Courier New"/>
                <w:sz w:val="18"/>
                <w:szCs w:val="18"/>
              </w:rPr>
              <w:t>dependencies {</w:t>
            </w:r>
          </w:p>
          <w:p w14:paraId="57F0BFD3" w14:textId="77777777" w:rsidR="004A3089" w:rsidRDefault="008A0F6D">
            <w:pPr>
              <w:pStyle w:val="BodyTextFirstIndent"/>
              <w:ind w:firstLine="0"/>
              <w:rPr>
                <w:rFonts w:ascii="Courier New" w:hAnsi="Courier New" w:cs="Courier New"/>
                <w:sz w:val="18"/>
                <w:szCs w:val="18"/>
              </w:rPr>
            </w:pPr>
            <w:r>
              <w:rPr>
                <w:rFonts w:ascii="Courier New" w:hAnsi="Courier New" w:cs="Courier New"/>
                <w:sz w:val="18"/>
                <w:szCs w:val="18"/>
              </w:rPr>
              <w:t xml:space="preserve">  // Impor B</w:t>
            </w:r>
            <w:r>
              <w:rPr>
                <w:rFonts w:ascii="Courier New" w:hAnsi="Courier New" w:cs="Courier New"/>
                <w:sz w:val="18"/>
                <w:szCs w:val="18"/>
              </w:rPr>
              <w:t xml:space="preserve">oM untuk </w:t>
            </w:r>
            <w:r>
              <w:rPr>
                <w:rFonts w:ascii="Courier New" w:hAnsi="Courier New" w:cs="Courier New"/>
                <w:i/>
                <w:iCs/>
                <w:sz w:val="18"/>
                <w:szCs w:val="18"/>
              </w:rPr>
              <w:t>platform</w:t>
            </w:r>
            <w:r>
              <w:rPr>
                <w:rFonts w:ascii="Courier New" w:hAnsi="Courier New" w:cs="Courier New"/>
                <w:sz w:val="18"/>
                <w:szCs w:val="18"/>
              </w:rPr>
              <w:t xml:space="preserve"> Firebase</w:t>
            </w:r>
          </w:p>
          <w:p w14:paraId="49FBD772" w14:textId="77777777" w:rsidR="004A3089" w:rsidRDefault="008A0F6D">
            <w:pPr>
              <w:pStyle w:val="BodyTextFirstIndent"/>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14:paraId="5D85096D" w14:textId="77777777" w:rsidR="004A3089" w:rsidRDefault="004A3089">
            <w:pPr>
              <w:pStyle w:val="BodyTextFirstIndent"/>
              <w:ind w:firstLine="0"/>
              <w:rPr>
                <w:rFonts w:ascii="Courier New" w:hAnsi="Courier New" w:cs="Courier New"/>
                <w:sz w:val="18"/>
                <w:szCs w:val="18"/>
              </w:rPr>
            </w:pPr>
          </w:p>
          <w:p w14:paraId="53C792B5" w14:textId="77777777" w:rsidR="004A3089" w:rsidRDefault="008A0F6D">
            <w:pPr>
              <w:pStyle w:val="BodyTextFirstIndent"/>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14:paraId="2A540A1D" w14:textId="77777777" w:rsidR="004A3089" w:rsidRDefault="008A0F6D">
            <w:pPr>
              <w:pStyle w:val="BodyTextFirstIndent"/>
              <w:keepNext/>
              <w:ind w:firstLine="0"/>
              <w:rPr>
                <w:rFonts w:ascii="Courier New" w:hAnsi="Courier New" w:cs="Courier New"/>
                <w:sz w:val="18"/>
                <w:szCs w:val="18"/>
              </w:rPr>
            </w:pPr>
            <w:r>
              <w:rPr>
                <w:rFonts w:ascii="Courier New" w:hAnsi="Courier New" w:cs="Courier New"/>
                <w:sz w:val="18"/>
                <w:szCs w:val="18"/>
              </w:rPr>
              <w:lastRenderedPageBreak/>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14:paraId="7514C4A3" w14:textId="77777777" w:rsidR="004A3089" w:rsidRDefault="008A0F6D">
            <w:pPr>
              <w:pStyle w:val="BodyTextFirstIndent"/>
              <w:ind w:firstLine="0"/>
              <w:rPr>
                <w:rFonts w:ascii="Courier New" w:hAnsi="Courier New" w:cs="Courier New"/>
                <w:sz w:val="18"/>
                <w:szCs w:val="18"/>
              </w:rPr>
            </w:pPr>
            <w:r>
              <w:rPr>
                <w:rFonts w:ascii="Courier New" w:hAnsi="Courier New" w:cs="Courier New"/>
                <w:sz w:val="18"/>
                <w:szCs w:val="18"/>
              </w:rPr>
              <w:t xml:space="preserve">  impl</w:t>
            </w:r>
            <w:r>
              <w:rPr>
                <w:rFonts w:ascii="Courier New" w:hAnsi="Courier New" w:cs="Courier New"/>
                <w:sz w:val="18"/>
                <w:szCs w:val="18"/>
              </w:rPr>
              <w:t>ementation 'com.google.firebase:firebase-firestore'</w:t>
            </w:r>
          </w:p>
          <w:p w14:paraId="38C893B5" w14:textId="77777777" w:rsidR="004A3089" w:rsidRDefault="008A0F6D">
            <w:pPr>
              <w:pStyle w:val="BodyTextFirstIndent"/>
              <w:ind w:firstLine="0"/>
            </w:pPr>
            <w:r>
              <w:rPr>
                <w:rFonts w:ascii="Courier New" w:hAnsi="Courier New" w:cs="Courier New"/>
                <w:sz w:val="18"/>
                <w:szCs w:val="18"/>
              </w:rPr>
              <w:t>}</w:t>
            </w:r>
          </w:p>
        </w:tc>
      </w:tr>
    </w:tbl>
    <w:p w14:paraId="3C0696E5" w14:textId="77777777" w:rsidR="004A3089" w:rsidRDefault="008A0F6D">
      <w:pPr>
        <w:pStyle w:val="BodyTextFirstIndent"/>
        <w:jc w:val="center"/>
      </w:pPr>
      <w:r>
        <w:lastRenderedPageBreak/>
        <w:t>Sumber: Firebase (2022f)</w:t>
      </w:r>
    </w:p>
    <w:p w14:paraId="63D7A596" w14:textId="77777777" w:rsidR="004A3089" w:rsidRDefault="008A0F6D">
      <w:pPr>
        <w:pStyle w:val="Heading4"/>
        <w:rPr>
          <w:i w:val="0"/>
          <w:iCs w:val="0"/>
        </w:rPr>
      </w:pPr>
      <w:r>
        <w:rPr>
          <w:i w:val="0"/>
          <w:iCs w:val="0"/>
        </w:rPr>
        <w:t>Firebase Cloud Storage</w:t>
      </w:r>
    </w:p>
    <w:p w14:paraId="62F84687" w14:textId="77777777" w:rsidR="004A3089" w:rsidRDefault="008A0F6D">
      <w:pPr>
        <w:pStyle w:val="BodyTextFirstIndent"/>
      </w:pPr>
      <w:r>
        <w:t xml:space="preserve">Firebase Cloud Storage adalah sebuah layanan penyimpanan yang dapat menyimpan dan menyajikan konten buatan pengguna dengan mudah. Firebase Cloud </w:t>
      </w:r>
      <w:r>
        <w:t>Storage dapat dikembangkan dengan mudah dari prototipe ke produksi menggunakan teknologi yang sama dengan yang dipakai aplikasi Spotify dan Google Photo (Firebase, 2022g).</w:t>
      </w:r>
    </w:p>
    <w:p w14:paraId="69B69D7B" w14:textId="58823B6F" w:rsidR="004A3089" w:rsidRDefault="008A0F6D">
      <w:pPr>
        <w:pStyle w:val="Caption"/>
      </w:pPr>
      <w:bookmarkStart w:id="149" w:name="_Toc115268557"/>
      <w:bookmarkStart w:id="150" w:name="_Toc116053637"/>
      <w:r>
        <w:t xml:space="preserve">Tabel </w:t>
      </w:r>
      <w:r w:rsidR="00C92556">
        <w:fldChar w:fldCharType="begin"/>
      </w:r>
      <w:r w:rsidR="00C92556">
        <w:instrText xml:space="preserve"> STYLEREF 1 \s </w:instrText>
      </w:r>
      <w:r w:rsidR="00C92556">
        <w:fldChar w:fldCharType="separate"/>
      </w:r>
      <w:r w:rsidR="00100890">
        <w:rPr>
          <w:noProof/>
        </w:rPr>
        <w:t>2</w:t>
      </w:r>
      <w:r w:rsidR="00C92556">
        <w:fldChar w:fldCharType="end"/>
      </w:r>
      <w:r w:rsidR="00C92556">
        <w:t>.</w:t>
      </w:r>
      <w:r w:rsidR="00C92556">
        <w:fldChar w:fldCharType="begin"/>
      </w:r>
      <w:r w:rsidR="00C92556">
        <w:instrText xml:space="preserve"> SEQ Tabel \* ARABIC \s 1 </w:instrText>
      </w:r>
      <w:r w:rsidR="00C92556">
        <w:fldChar w:fldCharType="separate"/>
      </w:r>
      <w:r w:rsidR="00100890">
        <w:rPr>
          <w:noProof/>
        </w:rPr>
        <w:t>5</w:t>
      </w:r>
      <w:r w:rsidR="00C92556">
        <w:fldChar w:fldCharType="end"/>
      </w:r>
      <w:r>
        <w:t xml:space="preserve"> Dependensi Firebase Cloud S</w:t>
      </w:r>
      <w:r>
        <w:t>torage</w:t>
      </w:r>
      <w:bookmarkEnd w:id="149"/>
      <w:bookmarkEnd w:id="150"/>
    </w:p>
    <w:tbl>
      <w:tblPr>
        <w:tblStyle w:val="TableGrid"/>
        <w:tblW w:w="0" w:type="auto"/>
        <w:tblLook w:val="04A0" w:firstRow="1" w:lastRow="0" w:firstColumn="1" w:lastColumn="0" w:noHBand="0" w:noVBand="1"/>
      </w:tblPr>
      <w:tblGrid>
        <w:gridCol w:w="8153"/>
      </w:tblGrid>
      <w:tr w:rsidR="004A3089" w14:paraId="00AE35F3" w14:textId="77777777">
        <w:tc>
          <w:tcPr>
            <w:tcW w:w="8153" w:type="dxa"/>
          </w:tcPr>
          <w:p w14:paraId="1DC45BDD" w14:textId="77777777" w:rsidR="004A3089" w:rsidRDefault="008A0F6D">
            <w:pPr>
              <w:pStyle w:val="BodyTextFirstIndent"/>
              <w:ind w:firstLine="0"/>
              <w:rPr>
                <w:rFonts w:ascii="Courier New" w:hAnsi="Courier New" w:cs="Courier New"/>
                <w:sz w:val="18"/>
                <w:szCs w:val="18"/>
              </w:rPr>
            </w:pPr>
            <w:r>
              <w:rPr>
                <w:rFonts w:ascii="Courier New" w:hAnsi="Courier New" w:cs="Courier New"/>
                <w:sz w:val="18"/>
                <w:szCs w:val="18"/>
              </w:rPr>
              <w:t>dependencies {</w:t>
            </w:r>
          </w:p>
          <w:p w14:paraId="11050182" w14:textId="77777777" w:rsidR="004A3089" w:rsidRDefault="008A0F6D">
            <w:pPr>
              <w:pStyle w:val="BodyTextFirstIndent"/>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14:paraId="08179200" w14:textId="77777777" w:rsidR="004A3089" w:rsidRDefault="008A0F6D">
            <w:pPr>
              <w:pStyle w:val="BodyTextFirstIndent"/>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14:paraId="0B48BF34" w14:textId="77777777" w:rsidR="004A3089" w:rsidRDefault="004A3089">
            <w:pPr>
              <w:pStyle w:val="BodyTextFirstIndent"/>
              <w:rPr>
                <w:rFonts w:ascii="Courier New" w:hAnsi="Courier New" w:cs="Courier New"/>
                <w:sz w:val="18"/>
                <w:szCs w:val="18"/>
              </w:rPr>
            </w:pPr>
          </w:p>
          <w:p w14:paraId="00DBE006" w14:textId="77777777" w:rsidR="004A3089" w:rsidRDefault="008A0F6D">
            <w:pPr>
              <w:pStyle w:val="BodyTextFirstIndent"/>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14:paraId="0E2DE727" w14:textId="77777777" w:rsidR="004A3089" w:rsidRDefault="008A0F6D">
            <w:pPr>
              <w:pStyle w:val="BodyTextFirstIndent"/>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14:paraId="120973A7" w14:textId="77777777" w:rsidR="004A3089" w:rsidRDefault="008A0F6D">
            <w:pPr>
              <w:pStyle w:val="BodyTextFirstIndent"/>
              <w:ind w:firstLine="0"/>
              <w:rPr>
                <w:rFonts w:ascii="Courier New" w:hAnsi="Courier New" w:cs="Courier New"/>
                <w:sz w:val="18"/>
                <w:szCs w:val="18"/>
              </w:rPr>
            </w:pPr>
            <w:r>
              <w:rPr>
                <w:rFonts w:ascii="Courier New" w:hAnsi="Courier New" w:cs="Courier New"/>
                <w:sz w:val="18"/>
                <w:szCs w:val="18"/>
              </w:rPr>
              <w:t xml:space="preserve">  implementation 'com.google.firebase:firebase-storage-ktx'</w:t>
            </w:r>
          </w:p>
          <w:p w14:paraId="0FA67A4B" w14:textId="77777777" w:rsidR="004A3089" w:rsidRDefault="008A0F6D">
            <w:pPr>
              <w:pStyle w:val="BodyTextFirstIndent"/>
              <w:ind w:firstLine="0"/>
            </w:pPr>
            <w:r>
              <w:rPr>
                <w:rFonts w:ascii="Courier New" w:hAnsi="Courier New" w:cs="Courier New"/>
                <w:sz w:val="18"/>
                <w:szCs w:val="18"/>
              </w:rPr>
              <w:t>}</w:t>
            </w:r>
          </w:p>
        </w:tc>
      </w:tr>
    </w:tbl>
    <w:p w14:paraId="36586AEE" w14:textId="77777777" w:rsidR="004A3089" w:rsidRDefault="008A0F6D">
      <w:pPr>
        <w:pStyle w:val="BodyTextFirstIndent"/>
        <w:jc w:val="center"/>
      </w:pPr>
      <w:r>
        <w:t>Sumber: Firebase (2022h)</w:t>
      </w:r>
    </w:p>
    <w:p w14:paraId="790AFEC5" w14:textId="77777777" w:rsidR="004A3089" w:rsidRDefault="008A0F6D">
      <w:pPr>
        <w:pStyle w:val="Heading2"/>
      </w:pPr>
      <w:bookmarkStart w:id="151" w:name="_Toc112258687"/>
      <w:bookmarkStart w:id="152" w:name="_Toc115269010"/>
      <w:bookmarkStart w:id="153" w:name="_Toc113887869"/>
      <w:bookmarkStart w:id="154" w:name="_Toc116053247"/>
      <w:bookmarkStart w:id="155" w:name="_Toc116053608"/>
      <w:r>
        <w:t>Arsitektur Pengembangan Aplikasi Android</w:t>
      </w:r>
      <w:bookmarkEnd w:id="151"/>
      <w:bookmarkEnd w:id="152"/>
      <w:bookmarkEnd w:id="153"/>
      <w:bookmarkEnd w:id="154"/>
      <w:bookmarkEnd w:id="155"/>
    </w:p>
    <w:p w14:paraId="35DCB225" w14:textId="77777777" w:rsidR="004A3089" w:rsidRDefault="008A0F6D">
      <w:pPr>
        <w:pStyle w:val="BodyTextFirstIndent"/>
      </w:pPr>
      <w:r>
        <w:t>Tuntutan bisnis yang lebih baru membuat s</w:t>
      </w:r>
      <w:r>
        <w:t>istem perangkat lunak menjadi sangat rumit dan canggih. Oleh karena itu, arsitektur perangkat lunak sangat cocok dalam mengatasi peningkatan kompleksitas dan perubahan perangkat lunak (Raj, Raman, &amp; Subramanian, 2017). Pola arsitektur adalah sebuah pola ya</w:t>
      </w:r>
      <w:r>
        <w:t>ng terkenal dalam penyelesaian permasalahan arsitektur perangkat lunak. Pola arsitektur dari sebuah perangkat lunak merupakan keseluruhan ‘organisasi’ kode (Arif, Musthafa, &amp; Muriyatmoko, 2019).</w:t>
      </w:r>
    </w:p>
    <w:p w14:paraId="6EAB028A" w14:textId="77777777" w:rsidR="004A3089" w:rsidRDefault="008A0F6D">
      <w:pPr>
        <w:pStyle w:val="BodyTextFirstIndent"/>
      </w:pPr>
      <w:r>
        <w:rPr>
          <w:i/>
          <w:iCs/>
        </w:rPr>
        <w:t xml:space="preserve">Model-View-ViewModel </w:t>
      </w:r>
      <w:r>
        <w:t xml:space="preserve">atau </w:t>
      </w:r>
      <w:r>
        <w:rPr>
          <w:i/>
          <w:iCs/>
        </w:rPr>
        <w:t xml:space="preserve">MVVM </w:t>
      </w:r>
      <w:r>
        <w:t>adalah salah satu pola arsitek</w:t>
      </w:r>
      <w:r>
        <w:t xml:space="preserve">tur yang mengusung pemisahan presentasi, yang mana memisahkan antara grafis antarmuka dan proses logika bisnis (Arif, Musthafa, &amp; Muriyatmoko, 2019). Beberapa komponen dari pola </w:t>
      </w:r>
      <w:r>
        <w:rPr>
          <w:i/>
          <w:iCs/>
        </w:rPr>
        <w:t xml:space="preserve">MVVM </w:t>
      </w:r>
      <w:r>
        <w:t xml:space="preserve">yaitu </w:t>
      </w:r>
      <w:r>
        <w:rPr>
          <w:i/>
          <w:iCs/>
        </w:rPr>
        <w:t>Model</w:t>
      </w:r>
      <w:r>
        <w:t xml:space="preserve">, </w:t>
      </w:r>
      <w:r>
        <w:rPr>
          <w:i/>
          <w:iCs/>
        </w:rPr>
        <w:t>View</w:t>
      </w:r>
      <w:r>
        <w:t xml:space="preserve">, dan </w:t>
      </w:r>
      <w:r>
        <w:rPr>
          <w:i/>
          <w:iCs/>
        </w:rPr>
        <w:t>ViewModel</w:t>
      </w:r>
      <w:r>
        <w:t xml:space="preserve">. </w:t>
      </w:r>
      <w:r>
        <w:rPr>
          <w:i/>
          <w:iCs/>
        </w:rPr>
        <w:t>Model</w:t>
      </w:r>
      <w:r>
        <w:t xml:space="preserve"> mewakili proses logika bisnis dan</w:t>
      </w:r>
      <w:r>
        <w:t xml:space="preserve"> data, yang mana dalam hal ini proses bisnis logika menentukan bagaimana data dimanipulasi. </w:t>
      </w:r>
      <w:r>
        <w:rPr>
          <w:i/>
          <w:iCs/>
        </w:rPr>
        <w:t>View</w:t>
      </w:r>
      <w:r>
        <w:t xml:space="preserve"> mewakili komponen grafis antarmuka, namun hanya bertanggung jawab mewakili data, tanpa memanipulasinya. Pada </w:t>
      </w:r>
      <w:r>
        <w:rPr>
          <w:i/>
          <w:iCs/>
        </w:rPr>
        <w:t>MVVM</w:t>
      </w:r>
      <w:r>
        <w:t xml:space="preserve">, </w:t>
      </w:r>
      <w:r>
        <w:rPr>
          <w:i/>
          <w:iCs/>
        </w:rPr>
        <w:t>View</w:t>
      </w:r>
      <w:r>
        <w:t xml:space="preserve"> merupakan komponen aktif yang berisi pe</w:t>
      </w:r>
      <w:r>
        <w:t xml:space="preserve">rilaku, peristiwa, dan pengikatan data, yang mana membutuhkan informasi mengenai komponen </w:t>
      </w:r>
      <w:r>
        <w:rPr>
          <w:i/>
          <w:iCs/>
        </w:rPr>
        <w:t>ViewModel</w:t>
      </w:r>
      <w:r>
        <w:t xml:space="preserve">, dan </w:t>
      </w:r>
      <w:r>
        <w:rPr>
          <w:i/>
          <w:iCs/>
        </w:rPr>
        <w:t>Model</w:t>
      </w:r>
      <w:r>
        <w:t xml:space="preserve"> yang mendasarinya. </w:t>
      </w:r>
      <w:r>
        <w:rPr>
          <w:i/>
          <w:iCs/>
        </w:rPr>
        <w:t>ViewModel</w:t>
      </w:r>
      <w:r>
        <w:t xml:space="preserve"> adalah sebuah komponen yang membantu pemisahan presentasi, dalam hal ini </w:t>
      </w:r>
      <w:r>
        <w:lastRenderedPageBreak/>
        <w:t xml:space="preserve">memisahkan </w:t>
      </w:r>
      <w:r>
        <w:rPr>
          <w:i/>
          <w:iCs/>
        </w:rPr>
        <w:t>View</w:t>
      </w:r>
      <w:r>
        <w:t xml:space="preserve"> dan </w:t>
      </w:r>
      <w:r>
        <w:rPr>
          <w:i/>
          <w:iCs/>
        </w:rPr>
        <w:t>Model</w:t>
      </w:r>
      <w:r>
        <w:t>, sekaligus sebaga</w:t>
      </w:r>
      <w:r>
        <w:t xml:space="preserve">i pengontrol yang mendukung koordinasi dan interaksi antara keduanya.  </w:t>
      </w:r>
      <w:r>
        <w:rPr>
          <w:i/>
          <w:iCs/>
        </w:rPr>
        <w:t>ViewModel</w:t>
      </w:r>
      <w:r>
        <w:t xml:space="preserve"> juga membantu mempertahankan </w:t>
      </w:r>
      <w:r>
        <w:rPr>
          <w:i/>
          <w:iCs/>
        </w:rPr>
        <w:t xml:space="preserve">state </w:t>
      </w:r>
      <w:r>
        <w:t xml:space="preserve">tampilan, memanipulasi </w:t>
      </w:r>
      <w:r>
        <w:rPr>
          <w:i/>
          <w:iCs/>
        </w:rPr>
        <w:t>Model</w:t>
      </w:r>
      <w:r>
        <w:t xml:space="preserve"> yang dilakukan pada </w:t>
      </w:r>
      <w:r>
        <w:rPr>
          <w:i/>
          <w:iCs/>
        </w:rPr>
        <w:t>View</w:t>
      </w:r>
      <w:r>
        <w:t xml:space="preserve">, dan memicu peristiwa dalam </w:t>
      </w:r>
      <w:r>
        <w:rPr>
          <w:i/>
          <w:iCs/>
        </w:rPr>
        <w:t>View</w:t>
      </w:r>
      <w:r>
        <w:t xml:space="preserve"> itu sendiri (Raj, Raman, &amp; Subramanian, 2017).</w:t>
      </w:r>
    </w:p>
    <w:p w14:paraId="318D64D1" w14:textId="77777777" w:rsidR="004A3089" w:rsidRDefault="008A0F6D">
      <w:pPr>
        <w:pStyle w:val="BodyTextFirstIndent"/>
      </w:pPr>
      <w:r>
        <w:t>Pemili</w:t>
      </w:r>
      <w:r>
        <w:t xml:space="preserve">han pola </w:t>
      </w:r>
      <w:r>
        <w:rPr>
          <w:i/>
          <w:iCs/>
        </w:rPr>
        <w:t xml:space="preserve">MVVM </w:t>
      </w:r>
      <w:r>
        <w:t xml:space="preserve">pada pengembangan penelitian ini berdasarkan beberapa keuntungan pada pola </w:t>
      </w:r>
      <w:r>
        <w:rPr>
          <w:i/>
          <w:iCs/>
        </w:rPr>
        <w:t xml:space="preserve">MVVM </w:t>
      </w:r>
      <w:r>
        <w:t xml:space="preserve">itu sendiri. Keuntungan-keuntungan tersebut yaitu </w:t>
      </w:r>
      <w:r>
        <w:rPr>
          <w:i/>
          <w:iCs/>
        </w:rPr>
        <w:t>maintainability</w:t>
      </w:r>
      <w:r>
        <w:t xml:space="preserve">, </w:t>
      </w:r>
      <w:r>
        <w:rPr>
          <w:i/>
          <w:iCs/>
        </w:rPr>
        <w:t>testability</w:t>
      </w:r>
      <w:r>
        <w:t xml:space="preserve">, dan </w:t>
      </w:r>
      <w:r>
        <w:rPr>
          <w:i/>
          <w:iCs/>
        </w:rPr>
        <w:t xml:space="preserve">extensibility. </w:t>
      </w:r>
      <w:r>
        <w:t xml:space="preserve">Pada sisi </w:t>
      </w:r>
      <w:r>
        <w:rPr>
          <w:i/>
          <w:iCs/>
        </w:rPr>
        <w:t xml:space="preserve">maintainability </w:t>
      </w:r>
      <w:r>
        <w:t>atau pemeliharaan</w:t>
      </w:r>
      <w:r>
        <w:rPr>
          <w:i/>
          <w:iCs/>
        </w:rPr>
        <w:t xml:space="preserve">, </w:t>
      </w:r>
      <w:r>
        <w:t>pemisahan potongan</w:t>
      </w:r>
      <w:r>
        <w:t xml:space="preserve"> kode yang berbeda membuatnya lebih mudah dalam mengelola kode, dan memastikan rilis kode yang lebih cepat. Pada sisi </w:t>
      </w:r>
      <w:r>
        <w:rPr>
          <w:i/>
          <w:iCs/>
        </w:rPr>
        <w:t xml:space="preserve">testability </w:t>
      </w:r>
      <w:r>
        <w:t>atau kemampuan untuk diuji,</w:t>
      </w:r>
      <w:r>
        <w:rPr>
          <w:i/>
          <w:iCs/>
        </w:rPr>
        <w:t xml:space="preserve"> </w:t>
      </w:r>
      <w:r>
        <w:t xml:space="preserve">pemisahan potongan kode yang berbeda sangat granular, dan merupakan sebuah kunci inti logika </w:t>
      </w:r>
      <w:r>
        <w:t>fungsional, yang membuat pengujian unit lebih mudah.</w:t>
      </w:r>
      <w:r>
        <w:rPr>
          <w:i/>
          <w:iCs/>
        </w:rPr>
        <w:t xml:space="preserve"> </w:t>
      </w:r>
      <w:r>
        <w:t xml:space="preserve">Pada sisi </w:t>
      </w:r>
      <w:r>
        <w:rPr>
          <w:i/>
          <w:iCs/>
        </w:rPr>
        <w:t xml:space="preserve">extensibility </w:t>
      </w:r>
      <w:r>
        <w:t xml:space="preserve">atau kemampuan ekstensi, potongan kode-kode yang granular memungkinakn penggunaan kembali kode, dan modifikasi cepat dari cuplikan kode. Pola ini juga sangat cocok untuk aplikasi </w:t>
      </w:r>
      <w:r>
        <w:t>yang membutuhkan pengujian unit menyeluruh, pengembangan yang menggunakan konsep kode yang dapat digunakan kembali, dan fleksibilitas dalam mengubah antarmuka pengguna tanpa mengubah basis kode (Raj, Raman, &amp; Subramanian, 2017).</w:t>
      </w:r>
    </w:p>
    <w:p w14:paraId="186162FF" w14:textId="77777777" w:rsidR="004A3089" w:rsidRDefault="008A0F6D">
      <w:pPr>
        <w:pStyle w:val="BodyTextFirstIndent"/>
        <w:keepNext/>
        <w:jc w:val="center"/>
      </w:pPr>
      <w:r>
        <w:rPr>
          <w:noProof/>
        </w:rPr>
        <w:lastRenderedPageBreak/>
        <w:drawing>
          <wp:inline distT="0" distB="0" distL="0" distR="0" wp14:anchorId="300EC8B5" wp14:editId="42369D9F">
            <wp:extent cx="4617720" cy="4493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24729" cy="4501201"/>
                    </a:xfrm>
                    <a:prstGeom prst="rect">
                      <a:avLst/>
                    </a:prstGeom>
                    <a:noFill/>
                    <a:ln>
                      <a:noFill/>
                    </a:ln>
                  </pic:spPr>
                </pic:pic>
              </a:graphicData>
            </a:graphic>
          </wp:inline>
        </w:drawing>
      </w:r>
    </w:p>
    <w:p w14:paraId="6B1F8589" w14:textId="74F2F737" w:rsidR="004A3089" w:rsidRDefault="008A0F6D">
      <w:pPr>
        <w:pStyle w:val="Caption"/>
      </w:pPr>
      <w:bookmarkStart w:id="156" w:name="_Toc115268581"/>
      <w:bookmarkStart w:id="157" w:name="_Toc116053659"/>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20</w:t>
      </w:r>
      <w:r>
        <w:fldChar w:fldCharType="end"/>
      </w:r>
      <w:r>
        <w:t xml:space="preserve"> Rancangan arsitektur </w:t>
      </w:r>
      <w:r>
        <w:rPr>
          <w:i/>
          <w:iCs/>
        </w:rPr>
        <w:t>MVVM</w:t>
      </w:r>
      <w:bookmarkEnd w:id="156"/>
      <w:bookmarkEnd w:id="157"/>
    </w:p>
    <w:p w14:paraId="3352BBC0" w14:textId="77777777" w:rsidR="004A3089" w:rsidRDefault="008A0F6D">
      <w:pPr>
        <w:pStyle w:val="BodyText"/>
        <w:jc w:val="center"/>
      </w:pPr>
      <w:r>
        <w:t>Sumber: Arif, Musthafa, &amp; Muriyatmoko (2019)</w:t>
      </w:r>
    </w:p>
    <w:p w14:paraId="07F98CA5" w14:textId="77777777" w:rsidR="004A3089" w:rsidRDefault="008A0F6D">
      <w:pPr>
        <w:pStyle w:val="Heading2"/>
      </w:pPr>
      <w:bookmarkStart w:id="158" w:name="_Toc112258688"/>
      <w:bookmarkStart w:id="159" w:name="_Toc115269011"/>
      <w:bookmarkStart w:id="160" w:name="_Toc113887870"/>
      <w:bookmarkStart w:id="161" w:name="_Toc116053248"/>
      <w:bookmarkStart w:id="162" w:name="_Toc116053609"/>
      <w:r>
        <w:t>Pengujian Perangkat Lunak</w:t>
      </w:r>
      <w:bookmarkEnd w:id="158"/>
      <w:bookmarkEnd w:id="159"/>
      <w:bookmarkEnd w:id="160"/>
      <w:bookmarkEnd w:id="161"/>
      <w:bookmarkEnd w:id="162"/>
    </w:p>
    <w:p w14:paraId="0B954BE5" w14:textId="77777777" w:rsidR="004A3089" w:rsidRDefault="008A0F6D">
      <w:pPr>
        <w:pStyle w:val="BodyTextFirstIndent"/>
      </w:pPr>
      <w:r>
        <w:t xml:space="preserve">Pengujian perangkat lunak adalah aktivitas yang memiliki tujuan mengevaluasi kemampuan sebuah sistem atau </w:t>
      </w:r>
      <w:r>
        <w:t xml:space="preserve">program, dan menentukan kesesuaian dengan hasil yang diharapkan. Pengujian perangkat lunak secara spesifik dapat diartikan sebagai proses eksekusi sebuah program guna menemukan </w:t>
      </w:r>
      <w:r>
        <w:rPr>
          <w:i/>
          <w:iCs/>
        </w:rPr>
        <w:t xml:space="preserve">bug </w:t>
      </w:r>
      <w:r>
        <w:t>atau kesalahan</w:t>
      </w:r>
      <w:r>
        <w:rPr>
          <w:i/>
          <w:iCs/>
        </w:rPr>
        <w:t xml:space="preserve">. </w:t>
      </w:r>
      <w:r>
        <w:t>Pengujian perangkat lunak dapat dikatakan sukses apabila se</w:t>
      </w:r>
      <w:r>
        <w:t xml:space="preserve">buah kesalahan dapat ditemukan yang awalnya tak ditemukan (Dahono, 2020). </w:t>
      </w:r>
    </w:p>
    <w:p w14:paraId="798D3B46" w14:textId="77777777" w:rsidR="004A3089" w:rsidRDefault="008A0F6D">
      <w:pPr>
        <w:pStyle w:val="Heading3"/>
        <w:rPr>
          <w:i/>
          <w:iCs/>
        </w:rPr>
      </w:pPr>
      <w:bookmarkStart w:id="163" w:name="_Toc116053249"/>
      <w:bookmarkStart w:id="164" w:name="_Toc116053610"/>
      <w:r>
        <w:rPr>
          <w:i/>
          <w:iCs/>
        </w:rPr>
        <w:t>Black Box Testing</w:t>
      </w:r>
      <w:bookmarkEnd w:id="163"/>
      <w:bookmarkEnd w:id="164"/>
    </w:p>
    <w:p w14:paraId="3A27D747" w14:textId="77777777" w:rsidR="004A3089" w:rsidRDefault="008A0F6D">
      <w:pPr>
        <w:pStyle w:val="BodyTextFirstIndent"/>
      </w:pPr>
      <w:r>
        <w:rPr>
          <w:i/>
          <w:iCs/>
        </w:rPr>
        <w:t xml:space="preserve">Black box testing </w:t>
      </w:r>
      <w:r>
        <w:t xml:space="preserve">adalah sebuah pendetakan pengujian dimana pengujian dilakukan dengan membuat kasus uji terhadap setiap fungsi. </w:t>
      </w:r>
      <w:r>
        <w:rPr>
          <w:i/>
          <w:iCs/>
        </w:rPr>
        <w:t xml:space="preserve">Black box testing </w:t>
      </w:r>
      <w:r>
        <w:t xml:space="preserve">digunakan untuk </w:t>
      </w:r>
      <w:r>
        <w:t xml:space="preserve">memastikan keselarasan semua alur perangkat lunak dengan kebutuhan pengguna. Pengujian ini dilakukan berdasarkan kebutuhan fungsional yang ada pada sistem </w:t>
      </w:r>
      <w:r>
        <w:t>(Muchlison, Kharisma, &amp; Arwani, 2022).</w:t>
      </w:r>
    </w:p>
    <w:p w14:paraId="257A9988" w14:textId="77777777" w:rsidR="004A3089" w:rsidRDefault="008A0F6D">
      <w:pPr>
        <w:pStyle w:val="Heading3"/>
      </w:pPr>
      <w:bookmarkStart w:id="165" w:name="_Toc112258690"/>
      <w:bookmarkStart w:id="166" w:name="_Toc113887872"/>
      <w:bookmarkStart w:id="167" w:name="_Toc115269013"/>
      <w:bookmarkStart w:id="168" w:name="_Toc116053250"/>
      <w:bookmarkStart w:id="169" w:name="_Toc116053611"/>
      <w:r>
        <w:rPr>
          <w:i/>
          <w:iCs/>
        </w:rPr>
        <w:lastRenderedPageBreak/>
        <w:t>Usability</w:t>
      </w:r>
      <w:r>
        <w:t xml:space="preserve"> </w:t>
      </w:r>
      <w:r>
        <w:rPr>
          <w:i/>
          <w:iCs/>
        </w:rPr>
        <w:t>Testing</w:t>
      </w:r>
      <w:bookmarkEnd w:id="165"/>
      <w:bookmarkEnd w:id="166"/>
      <w:bookmarkEnd w:id="167"/>
      <w:bookmarkEnd w:id="168"/>
      <w:bookmarkEnd w:id="169"/>
    </w:p>
    <w:p w14:paraId="6B60CEF8" w14:textId="77777777" w:rsidR="004A3089" w:rsidRDefault="008A0F6D">
      <w:pPr>
        <w:pStyle w:val="BodyTextFirstIndent"/>
      </w:pPr>
      <w:r>
        <w:rPr>
          <w:i/>
          <w:iCs/>
        </w:rPr>
        <w:t>Usability</w:t>
      </w:r>
      <w:r>
        <w:t xml:space="preserve"> </w:t>
      </w:r>
      <w:r>
        <w:rPr>
          <w:i/>
          <w:iCs/>
        </w:rPr>
        <w:t>testing</w:t>
      </w:r>
      <w:r>
        <w:t xml:space="preserve"> adalah sebuah pengujian gu</w:t>
      </w:r>
      <w:r>
        <w:t xml:space="preserve">na mengetahui apakah sebuah </w:t>
      </w:r>
      <w:r>
        <w:rPr>
          <w:i/>
          <w:iCs/>
        </w:rPr>
        <w:t>method</w:t>
      </w:r>
      <w:r>
        <w:t xml:space="preserve">, </w:t>
      </w:r>
      <w:r>
        <w:rPr>
          <w:i/>
          <w:iCs/>
        </w:rPr>
        <w:t>class</w:t>
      </w:r>
      <w:r>
        <w:t xml:space="preserve">, sistem, ataupun subsistem, telah memenuhi kebutuhan pengguna. Tujuan dari </w:t>
      </w:r>
      <w:r>
        <w:rPr>
          <w:i/>
          <w:iCs/>
        </w:rPr>
        <w:t>usability testing</w:t>
      </w:r>
      <w:r>
        <w:t xml:space="preserve"> adalah agar mendapatkan umpan balik secara cepat dalam meningkatkan antarmuka, dan melakukan koreksi terhadap kesalahan d</w:t>
      </w:r>
      <w:r>
        <w:t xml:space="preserve">alam komponen perangkat lunak (Dahono, 2020). </w:t>
      </w:r>
      <w:r>
        <w:rPr>
          <w:i/>
          <w:iCs/>
        </w:rPr>
        <w:t>Usability</w:t>
      </w:r>
      <w:r>
        <w:t xml:space="preserve"> </w:t>
      </w:r>
      <w:r>
        <w:rPr>
          <w:i/>
          <w:iCs/>
        </w:rPr>
        <w:t>testing</w:t>
      </w:r>
      <w:r>
        <w:t xml:space="preserve"> menguji apakah pengguna dapat mengerti cara menggunakan sistem secara cepat, tanpa melakukan kesalahan (Sommerville, 2021). </w:t>
      </w:r>
    </w:p>
    <w:p w14:paraId="7BF0F4C1" w14:textId="77777777" w:rsidR="004A3089" w:rsidRDefault="008A0F6D">
      <w:pPr>
        <w:pStyle w:val="Heading3"/>
        <w:rPr>
          <w:i/>
          <w:iCs/>
        </w:rPr>
      </w:pPr>
      <w:bookmarkStart w:id="170" w:name="_Toc113887871"/>
      <w:bookmarkStart w:id="171" w:name="_Toc115269012"/>
      <w:bookmarkStart w:id="172" w:name="_Toc116053251"/>
      <w:bookmarkStart w:id="173" w:name="_Toc116053612"/>
      <w:r>
        <w:rPr>
          <w:i/>
          <w:iCs/>
        </w:rPr>
        <w:t>Scenario-Based Testing</w:t>
      </w:r>
      <w:bookmarkEnd w:id="170"/>
      <w:bookmarkEnd w:id="171"/>
      <w:bookmarkEnd w:id="172"/>
      <w:bookmarkEnd w:id="173"/>
    </w:p>
    <w:p w14:paraId="65EA8945" w14:textId="77777777" w:rsidR="004A3089" w:rsidRDefault="008A0F6D">
      <w:pPr>
        <w:pStyle w:val="BodyTextFirstIndent"/>
      </w:pPr>
      <w:r>
        <w:rPr>
          <w:i/>
          <w:iCs/>
        </w:rPr>
        <w:t>Scenario</w:t>
      </w:r>
      <w:r>
        <w:t xml:space="preserve"> atau skenario adalah sebuah cerita </w:t>
      </w:r>
      <w:r>
        <w:t xml:space="preserve">yang bertujuan memecahkan tugas atau permasalahan yang rumit. Dalam pengujian, skenario adalah sebuah cara pengguna memanfaatkan perangkat lunak dalam kondisi dunia nyata guna memastikan verifikasi </w:t>
      </w:r>
      <w:r>
        <w:rPr>
          <w:i/>
          <w:iCs/>
        </w:rPr>
        <w:t>end-to-end</w:t>
      </w:r>
      <w:r>
        <w:t xml:space="preserve"> fungsionalitas sistem. </w:t>
      </w:r>
      <w:r>
        <w:rPr>
          <w:i/>
          <w:iCs/>
        </w:rPr>
        <w:t>Scenario-based testing</w:t>
      </w:r>
      <w:r>
        <w:t xml:space="preserve"> a</w:t>
      </w:r>
      <w:r>
        <w:t xml:space="preserve">dalah sebuah pengujian yang berbasis skenario yang berfokus pada pengujian alur bisnis perangkat lunak. Tujuannya dalah untuk menemukan </w:t>
      </w:r>
      <w:r>
        <w:rPr>
          <w:i/>
          <w:iCs/>
        </w:rPr>
        <w:t xml:space="preserve">bug </w:t>
      </w:r>
      <w:r>
        <w:t>yang tidak akan dideteksi pengujian lain. Skenario di sini menyerupai instruksi terkait bagaimana perangkat lunak di</w:t>
      </w:r>
      <w:r>
        <w:t>gunakan, dan skenario pengujian dapat berupa kasus pengujian terpisah, atau serangkian kasus-kasus pengujian yang saling terhubung (QATestLab, 2018).</w:t>
      </w:r>
    </w:p>
    <w:p w14:paraId="71A11154" w14:textId="77777777" w:rsidR="004A3089" w:rsidRDefault="008A0F6D">
      <w:pPr>
        <w:pStyle w:val="BodyTextFirstIndent"/>
        <w:keepNext/>
        <w:jc w:val="center"/>
      </w:pPr>
      <w:r>
        <w:rPr>
          <w:noProof/>
        </w:rPr>
        <w:drawing>
          <wp:inline distT="0" distB="0" distL="0" distR="0" wp14:anchorId="4449BCBF" wp14:editId="5BDAB903">
            <wp:extent cx="3040380" cy="28651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040380" cy="2865120"/>
                    </a:xfrm>
                    <a:prstGeom prst="rect">
                      <a:avLst/>
                    </a:prstGeom>
                    <a:noFill/>
                    <a:ln>
                      <a:noFill/>
                    </a:ln>
                  </pic:spPr>
                </pic:pic>
              </a:graphicData>
            </a:graphic>
          </wp:inline>
        </w:drawing>
      </w:r>
    </w:p>
    <w:p w14:paraId="4B22A79F" w14:textId="3838FE7E" w:rsidR="004A3089" w:rsidRDefault="008A0F6D">
      <w:pPr>
        <w:pStyle w:val="Caption"/>
        <w:rPr>
          <w:i/>
          <w:iCs/>
        </w:rPr>
      </w:pPr>
      <w:bookmarkStart w:id="174" w:name="_Toc115268582"/>
      <w:bookmarkStart w:id="175" w:name="_Toc116053660"/>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21</w:t>
      </w:r>
      <w:r>
        <w:fldChar w:fldCharType="end"/>
      </w:r>
      <w:r>
        <w:t xml:space="preserve"> Contoh skenario pada </w:t>
      </w:r>
      <w:r>
        <w:rPr>
          <w:i/>
          <w:iCs/>
        </w:rPr>
        <w:t>scenario-based testing</w:t>
      </w:r>
      <w:bookmarkEnd w:id="174"/>
      <w:bookmarkEnd w:id="175"/>
    </w:p>
    <w:p w14:paraId="0B854C04" w14:textId="77777777" w:rsidR="004A3089" w:rsidRDefault="008A0F6D">
      <w:pPr>
        <w:pStyle w:val="BodyText"/>
        <w:jc w:val="center"/>
      </w:pPr>
      <w:r>
        <w:t>Sumber: SoapUI (2022)</w:t>
      </w:r>
    </w:p>
    <w:p w14:paraId="13C1F359" w14:textId="77777777" w:rsidR="004A3089" w:rsidRDefault="008A0F6D">
      <w:pPr>
        <w:pStyle w:val="BodyTextFirstIndent"/>
      </w:pPr>
      <w:r>
        <w:rPr>
          <w:i/>
          <w:iCs/>
        </w:rPr>
        <w:t>Scenario-based testing</w:t>
      </w:r>
      <w:r>
        <w:t xml:space="preserve"> harus dikaitkan secara langsung dengan </w:t>
      </w:r>
      <w:r>
        <w:rPr>
          <w:i/>
          <w:iCs/>
        </w:rPr>
        <w:t>User Stories</w:t>
      </w:r>
      <w:r>
        <w:t xml:space="preserve">. Dalam keadaan ideal, pengujian ini harus menjadi </w:t>
      </w:r>
      <w:r>
        <w:rPr>
          <w:i/>
          <w:iCs/>
        </w:rPr>
        <w:t>User Stories</w:t>
      </w:r>
      <w:r>
        <w:t xml:space="preserve"> agar kasus pengujian dapat lebih mudah dikembangkan, dan hasil lebih mudah dipahami (SoapUI, 202</w:t>
      </w:r>
      <w:r>
        <w:t>2).</w:t>
      </w:r>
    </w:p>
    <w:p w14:paraId="12A15229" w14:textId="77777777" w:rsidR="004A3089" w:rsidRDefault="008A0F6D">
      <w:pPr>
        <w:pStyle w:val="BodyTextFirstIndent"/>
        <w:keepNext/>
        <w:jc w:val="center"/>
      </w:pPr>
      <w:r>
        <w:rPr>
          <w:noProof/>
        </w:rPr>
        <w:lastRenderedPageBreak/>
        <w:drawing>
          <wp:inline distT="0" distB="0" distL="0" distR="0" wp14:anchorId="70F888D2" wp14:editId="09A5CD3D">
            <wp:extent cx="4617720" cy="249555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2"/>
                    <a:stretch>
                      <a:fillRect/>
                    </a:stretch>
                  </pic:blipFill>
                  <pic:spPr>
                    <a:xfrm>
                      <a:off x="0" y="0"/>
                      <a:ext cx="4628326" cy="2501641"/>
                    </a:xfrm>
                    <a:prstGeom prst="rect">
                      <a:avLst/>
                    </a:prstGeom>
                  </pic:spPr>
                </pic:pic>
              </a:graphicData>
            </a:graphic>
          </wp:inline>
        </w:drawing>
      </w:r>
    </w:p>
    <w:p w14:paraId="51D9A48B" w14:textId="32AE6A84" w:rsidR="004A3089" w:rsidRDefault="008A0F6D">
      <w:pPr>
        <w:pStyle w:val="Caption"/>
        <w:rPr>
          <w:i/>
          <w:iCs/>
        </w:rPr>
      </w:pPr>
      <w:bookmarkStart w:id="176" w:name="_Toc115268583"/>
      <w:bookmarkStart w:id="177" w:name="_Toc116053661"/>
      <w:r>
        <w:t xml:space="preserve">Gambar </w:t>
      </w:r>
      <w:r>
        <w:fldChar w:fldCharType="begin"/>
      </w:r>
      <w:r>
        <w:instrText xml:space="preserve"> STYLEREF 1 \s </w:instrText>
      </w:r>
      <w:r>
        <w:fldChar w:fldCharType="separate"/>
      </w:r>
      <w:r w:rsidR="00100890">
        <w:rPr>
          <w:noProof/>
        </w:rPr>
        <w:t>2</w:t>
      </w:r>
      <w:r>
        <w:fldChar w:fldCharType="end"/>
      </w:r>
      <w:r>
        <w:t>.</w:t>
      </w:r>
      <w:r>
        <w:fldChar w:fldCharType="begin"/>
      </w:r>
      <w:r>
        <w:instrText xml:space="preserve"> SEQ Gambar \* ARABIC \s 1 </w:instrText>
      </w:r>
      <w:r>
        <w:fldChar w:fldCharType="separate"/>
      </w:r>
      <w:r w:rsidR="00100890">
        <w:rPr>
          <w:noProof/>
        </w:rPr>
        <w:t>22</w:t>
      </w:r>
      <w:r>
        <w:fldChar w:fldCharType="end"/>
      </w:r>
      <w:r>
        <w:t xml:space="preserve"> Contoh sebuah </w:t>
      </w:r>
      <w:r>
        <w:rPr>
          <w:i/>
          <w:iCs/>
        </w:rPr>
        <w:t>scenario-based testing</w:t>
      </w:r>
      <w:bookmarkEnd w:id="176"/>
      <w:bookmarkEnd w:id="177"/>
    </w:p>
    <w:p w14:paraId="258A446F" w14:textId="77777777" w:rsidR="004A3089" w:rsidRDefault="008A0F6D">
      <w:pPr>
        <w:pStyle w:val="BodyText"/>
        <w:jc w:val="center"/>
      </w:pPr>
      <w:r>
        <w:t>Sumber: SoapUI (2022)</w:t>
      </w:r>
    </w:p>
    <w:p w14:paraId="44702B4B" w14:textId="77777777" w:rsidR="004A3089" w:rsidRDefault="004A3089">
      <w:pPr>
        <w:pStyle w:val="BodyText"/>
      </w:pPr>
    </w:p>
    <w:p w14:paraId="1E39B557" w14:textId="77777777" w:rsidR="004A3089" w:rsidRDefault="008A0F6D">
      <w:pPr>
        <w:pStyle w:val="Heading1"/>
        <w:rPr>
          <w:lang w:val="en-US"/>
        </w:rPr>
      </w:pPr>
      <w:bookmarkStart w:id="178" w:name="_Toc112258691"/>
      <w:bookmarkStart w:id="179" w:name="_Toc115269014"/>
      <w:bookmarkStart w:id="180" w:name="_Toc113887873"/>
      <w:bookmarkStart w:id="181" w:name="_Toc496077810"/>
      <w:bookmarkStart w:id="182" w:name="_Toc116053252"/>
      <w:bookmarkStart w:id="183" w:name="_Toc116053613"/>
      <w:r>
        <w:rPr>
          <w:lang w:val="en-US"/>
        </w:rPr>
        <w:lastRenderedPageBreak/>
        <w:t>METODOLOGI</w:t>
      </w:r>
      <w:bookmarkEnd w:id="178"/>
      <w:bookmarkEnd w:id="179"/>
      <w:bookmarkEnd w:id="180"/>
      <w:bookmarkEnd w:id="181"/>
      <w:bookmarkEnd w:id="182"/>
      <w:bookmarkEnd w:id="183"/>
    </w:p>
    <w:p w14:paraId="26EE7CF6" w14:textId="77777777" w:rsidR="004A3089" w:rsidRDefault="008A0F6D">
      <w:pPr>
        <w:pStyle w:val="Heading2"/>
      </w:pPr>
      <w:bookmarkStart w:id="184" w:name="_Toc112258692"/>
      <w:bookmarkStart w:id="185" w:name="_Toc113887874"/>
      <w:bookmarkStart w:id="186" w:name="_Toc115269015"/>
      <w:bookmarkStart w:id="187" w:name="_Toc116053253"/>
      <w:bookmarkStart w:id="188" w:name="_Toc116053614"/>
      <w:r>
        <w:t>Tipe Penelitian</w:t>
      </w:r>
      <w:bookmarkEnd w:id="184"/>
      <w:bookmarkEnd w:id="185"/>
      <w:bookmarkEnd w:id="186"/>
      <w:bookmarkEnd w:id="187"/>
      <w:bookmarkEnd w:id="188"/>
      <w:r>
        <w:t xml:space="preserve"> </w:t>
      </w:r>
    </w:p>
    <w:p w14:paraId="263C9F3E" w14:textId="77777777" w:rsidR="004A3089" w:rsidRDefault="008A0F6D">
      <w:pPr>
        <w:pStyle w:val="BodyTextFirstIndent"/>
        <w:rPr>
          <w:b/>
          <w:bCs/>
        </w:rPr>
      </w:pPr>
      <w:r>
        <w:t xml:space="preserve">Tipe penelitian adalah sebuah klasifikasi dari jenis penelitian skripsi berdasarkan produk utama </w:t>
      </w:r>
      <w:r>
        <w:t>yang dihasilkan. Tipe penelitian yang diambil pada penelitian ini yaitu implementatif pengembangan. Hasil artefak dari penelitian ini yaitu sebuah aplikasi perangkat bergerak berbasis Android.</w:t>
      </w:r>
    </w:p>
    <w:p w14:paraId="7EB5D800" w14:textId="77777777" w:rsidR="004A3089" w:rsidRDefault="008A0F6D">
      <w:pPr>
        <w:pStyle w:val="Heading2"/>
      </w:pPr>
      <w:bookmarkStart w:id="189" w:name="_Toc113887875"/>
      <w:bookmarkStart w:id="190" w:name="_Toc112258693"/>
      <w:bookmarkStart w:id="191" w:name="_Toc115269016"/>
      <w:bookmarkStart w:id="192" w:name="_Toc116053254"/>
      <w:bookmarkStart w:id="193" w:name="_Toc116053615"/>
      <w:r>
        <w:t>Metode Penelitian</w:t>
      </w:r>
      <w:bookmarkEnd w:id="189"/>
      <w:bookmarkEnd w:id="190"/>
      <w:bookmarkEnd w:id="191"/>
      <w:bookmarkEnd w:id="192"/>
      <w:bookmarkEnd w:id="193"/>
      <w:r>
        <w:t xml:space="preserve"> </w:t>
      </w:r>
    </w:p>
    <w:p w14:paraId="212C66F9" w14:textId="77777777" w:rsidR="004A3089" w:rsidRDefault="008A0F6D">
      <w:pPr>
        <w:pStyle w:val="BodyTextFirstIndent"/>
      </w:pPr>
      <w:r>
        <w:t>Pada tipe penelitian implementatif, terdapat</w:t>
      </w:r>
      <w:r>
        <w:t xml:space="preserve"> metode atau strategi secara umum dalam menyelesaikan permasalahan penelitian. Dalam hal ini, metode penelitian dapat terkait dengan pembuatan artefak, studi kasus, survei, dan lain sebagainya. Adapun metode penelitian ini yaitu sebagai berikut:</w:t>
      </w:r>
    </w:p>
    <w:p w14:paraId="3F771262" w14:textId="77777777" w:rsidR="004A3089" w:rsidRDefault="008A0F6D">
      <w:pPr>
        <w:pStyle w:val="BodyTextFirstIndent"/>
      </w:pPr>
      <w:r>
        <w:t>1. Studi L</w:t>
      </w:r>
      <w:r>
        <w:t>iteratur, Survey, dan Wawancara</w:t>
      </w:r>
    </w:p>
    <w:p w14:paraId="56090EB8" w14:textId="77777777" w:rsidR="004A3089" w:rsidRDefault="008A0F6D">
      <w:pPr>
        <w:pStyle w:val="BodyTextFirstIndent"/>
      </w:pPr>
      <w:r>
        <w:t>2. Analisis Kebutuhan</w:t>
      </w:r>
    </w:p>
    <w:p w14:paraId="34868FDF" w14:textId="77777777" w:rsidR="004A3089" w:rsidRDefault="008A0F6D">
      <w:pPr>
        <w:pStyle w:val="BodyTextFirstIndent"/>
        <w:rPr>
          <w:i/>
          <w:iCs/>
        </w:rPr>
      </w:pPr>
      <w:r>
        <w:t xml:space="preserve">3. Pengembangan </w:t>
      </w:r>
      <w:r>
        <w:rPr>
          <w:i/>
          <w:iCs/>
        </w:rPr>
        <w:t>Prototype</w:t>
      </w:r>
    </w:p>
    <w:p w14:paraId="294A2E7D" w14:textId="77777777" w:rsidR="004A3089" w:rsidRDefault="008A0F6D">
      <w:pPr>
        <w:pStyle w:val="BodyTextFirstIndent"/>
        <w:rPr>
          <w:i/>
          <w:iCs/>
        </w:rPr>
      </w:pPr>
      <w:r>
        <w:t xml:space="preserve">4. Evaluasi </w:t>
      </w:r>
      <w:r>
        <w:rPr>
          <w:i/>
          <w:iCs/>
        </w:rPr>
        <w:t>Prototype</w:t>
      </w:r>
    </w:p>
    <w:p w14:paraId="1DE62809" w14:textId="77777777" w:rsidR="004A3089" w:rsidRDefault="008A0F6D">
      <w:pPr>
        <w:pStyle w:val="BodyTextFirstIndent"/>
        <w:rPr>
          <w:i/>
          <w:iCs/>
        </w:rPr>
      </w:pPr>
      <w:r>
        <w:t>5. Perancangan</w:t>
      </w:r>
    </w:p>
    <w:p w14:paraId="219AA4B5" w14:textId="77777777" w:rsidR="004A3089" w:rsidRDefault="008A0F6D">
      <w:pPr>
        <w:pStyle w:val="BodyTextFirstIndent"/>
      </w:pPr>
      <w:r>
        <w:t>6. Implementasi</w:t>
      </w:r>
    </w:p>
    <w:p w14:paraId="44AD7983" w14:textId="77777777" w:rsidR="004A3089" w:rsidRDefault="008A0F6D">
      <w:pPr>
        <w:pStyle w:val="BodyTextFirstIndent"/>
        <w:rPr>
          <w:i/>
          <w:iCs/>
        </w:rPr>
      </w:pPr>
      <w:r>
        <w:t>7. Pengujian</w:t>
      </w:r>
    </w:p>
    <w:p w14:paraId="4E1B748D" w14:textId="77777777" w:rsidR="004A3089" w:rsidRDefault="008A0F6D">
      <w:pPr>
        <w:pStyle w:val="BodyTextFirstIndent"/>
        <w:rPr>
          <w:i/>
          <w:iCs/>
        </w:rPr>
      </w:pPr>
      <w:r>
        <w:t>8. Kesimpulan dan Saran</w:t>
      </w:r>
    </w:p>
    <w:p w14:paraId="0E531686" w14:textId="77777777" w:rsidR="004A3089" w:rsidRDefault="008A0F6D">
      <w:pPr>
        <w:pStyle w:val="BodyTextFirstIndent"/>
      </w:pPr>
      <w:r>
        <w:t>9. Selesai</w:t>
      </w:r>
    </w:p>
    <w:p w14:paraId="2493C93B" w14:textId="77777777" w:rsidR="004A3089" w:rsidRDefault="008A0F6D">
      <w:pPr>
        <w:pStyle w:val="BodyTextFirstIndent"/>
      </w:pPr>
      <w:r>
        <w:t>Tahap Studi Literatur digunakan untuk pengumpulan teori pendukung penelitian. Survey, dan Wawancara digunakan sebagai pengumpulan data pendukung penelitian. Analisis kebutuhan digunakan sebagai acuan spesifikasi perangkat lunak yang ingin dibuat, dimana te</w:t>
      </w:r>
      <w:r>
        <w:t xml:space="preserve">rdiri dari pengembangan </w:t>
      </w:r>
      <w:r>
        <w:rPr>
          <w:i/>
          <w:iCs/>
        </w:rPr>
        <w:t>Personas</w:t>
      </w:r>
      <w:r>
        <w:t xml:space="preserve">, </w:t>
      </w:r>
      <w:r>
        <w:rPr>
          <w:i/>
          <w:iCs/>
        </w:rPr>
        <w:t>Scenarios</w:t>
      </w:r>
      <w:r>
        <w:t xml:space="preserve">, </w:t>
      </w:r>
      <w:r>
        <w:rPr>
          <w:i/>
          <w:iCs/>
        </w:rPr>
        <w:t>User Stories</w:t>
      </w:r>
      <w:r>
        <w:t xml:space="preserve">, dan </w:t>
      </w:r>
      <w:r>
        <w:rPr>
          <w:i/>
          <w:iCs/>
        </w:rPr>
        <w:t>Features</w:t>
      </w:r>
      <w:r>
        <w:t xml:space="preserve">. Pada tahap Pengembangan </w:t>
      </w:r>
      <w:r>
        <w:rPr>
          <w:i/>
          <w:iCs/>
        </w:rPr>
        <w:t>Prototype</w:t>
      </w:r>
      <w:r>
        <w:t xml:space="preserve">, akan dikembangkan sebuah </w:t>
      </w:r>
      <w:r>
        <w:rPr>
          <w:i/>
          <w:iCs/>
        </w:rPr>
        <w:t xml:space="preserve">Prototype </w:t>
      </w:r>
      <w:r>
        <w:t xml:space="preserve">untuk nantinya dievaluasi kepada pengguna pada tahap Evaluasi </w:t>
      </w:r>
      <w:r>
        <w:rPr>
          <w:i/>
          <w:iCs/>
        </w:rPr>
        <w:t xml:space="preserve">Prototype. </w:t>
      </w:r>
      <w:r>
        <w:t>Nantinya, hasil dari evaluasi akan dijad</w:t>
      </w:r>
      <w:r>
        <w:t>ikan bahan pertimbangan untuk perlu tidaknya dilakukan perbaikan. Tahap</w:t>
      </w:r>
      <w:r>
        <w:rPr>
          <w:i/>
          <w:iCs/>
        </w:rPr>
        <w:t xml:space="preserve"> </w:t>
      </w:r>
      <w:r>
        <w:t xml:space="preserve">Perancangan akan merancang perangkat lunak yang akan dikembangkan, berdasarkan </w:t>
      </w:r>
      <w:r>
        <w:rPr>
          <w:i/>
          <w:iCs/>
        </w:rPr>
        <w:t xml:space="preserve">Prototype </w:t>
      </w:r>
      <w:r>
        <w:t>yang telah tervalidasi pada tahap evaluasi. Tahap Implementasi akan mengimplementasikan rancang</w:t>
      </w:r>
      <w:r>
        <w:t>an perangkat lunak menjadi sebuah perangkat lunak. Perangkat lunak yang telah dibuat selanjutnya akan diuji pada tahap Pengujian, guna mengetahui tingkat ketepatan perangkat lunak yang dikembangkan dengan spesifikasi yang telah ditetapkan, dan sebagai baha</w:t>
      </w:r>
      <w:r>
        <w:t>n penarikan kesimpulan dan saran.</w:t>
      </w:r>
    </w:p>
    <w:p w14:paraId="549B98E6" w14:textId="77777777" w:rsidR="004A3089" w:rsidRDefault="008A0F6D">
      <w:pPr>
        <w:pStyle w:val="BodyTextFirstIndent"/>
        <w:keepNext/>
        <w:jc w:val="center"/>
      </w:pPr>
      <w:r>
        <w:rPr>
          <w:noProof/>
        </w:rPr>
        <w:lastRenderedPageBreak/>
        <w:drawing>
          <wp:inline distT="0" distB="0" distL="0" distR="0" wp14:anchorId="38BF54D5" wp14:editId="1F2647A6">
            <wp:extent cx="3573780" cy="80162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585744" cy="8043081"/>
                    </a:xfrm>
                    <a:prstGeom prst="rect">
                      <a:avLst/>
                    </a:prstGeom>
                    <a:noFill/>
                    <a:ln>
                      <a:noFill/>
                    </a:ln>
                  </pic:spPr>
                </pic:pic>
              </a:graphicData>
            </a:graphic>
          </wp:inline>
        </w:drawing>
      </w:r>
    </w:p>
    <w:p w14:paraId="70459FCB" w14:textId="15EE98A6" w:rsidR="004A3089" w:rsidRDefault="008A0F6D">
      <w:pPr>
        <w:pStyle w:val="Caption"/>
      </w:pPr>
      <w:bookmarkStart w:id="194" w:name="_Toc115268587"/>
      <w:bookmarkStart w:id="195" w:name="_Toc116053662"/>
      <w:r>
        <w:t xml:space="preserve">Gambar </w:t>
      </w:r>
      <w:r>
        <w:fldChar w:fldCharType="begin"/>
      </w:r>
      <w:r>
        <w:instrText xml:space="preserve"> STYLEREF 1 \s </w:instrText>
      </w:r>
      <w:r>
        <w:fldChar w:fldCharType="separate"/>
      </w:r>
      <w:r w:rsidR="00100890">
        <w:rPr>
          <w:noProof/>
        </w:rPr>
        <w:t>3</w:t>
      </w:r>
      <w:r>
        <w:fldChar w:fldCharType="end"/>
      </w:r>
      <w:r>
        <w:t>.</w:t>
      </w:r>
      <w:r>
        <w:fldChar w:fldCharType="begin"/>
      </w:r>
      <w:r>
        <w:instrText xml:space="preserve"> SEQ Gambar \* ARABIC \s 1 </w:instrText>
      </w:r>
      <w:r>
        <w:fldChar w:fldCharType="separate"/>
      </w:r>
      <w:r w:rsidR="00100890">
        <w:rPr>
          <w:noProof/>
        </w:rPr>
        <w:t>1</w:t>
      </w:r>
      <w:r>
        <w:fldChar w:fldCharType="end"/>
      </w:r>
      <w:r>
        <w:t xml:space="preserve"> Metode penelitian</w:t>
      </w:r>
      <w:bookmarkEnd w:id="194"/>
      <w:bookmarkEnd w:id="195"/>
      <w:r>
        <w:t xml:space="preserve"> </w:t>
      </w:r>
    </w:p>
    <w:p w14:paraId="3A1032B2" w14:textId="77777777" w:rsidR="004A3089" w:rsidRDefault="008A0F6D">
      <w:pPr>
        <w:pStyle w:val="Heading2"/>
      </w:pPr>
      <w:bookmarkStart w:id="196" w:name="_Toc113887876"/>
      <w:bookmarkStart w:id="197" w:name="_Toc112258694"/>
      <w:bookmarkStart w:id="198" w:name="_Toc115269017"/>
      <w:bookmarkStart w:id="199" w:name="_Toc116053255"/>
      <w:bookmarkStart w:id="200" w:name="_Toc116053616"/>
      <w:r>
        <w:lastRenderedPageBreak/>
        <w:t>Subjek Penelitian</w:t>
      </w:r>
      <w:bookmarkEnd w:id="196"/>
      <w:bookmarkEnd w:id="197"/>
      <w:bookmarkEnd w:id="198"/>
      <w:bookmarkEnd w:id="199"/>
      <w:bookmarkEnd w:id="200"/>
    </w:p>
    <w:p w14:paraId="1A75AB8F" w14:textId="77777777" w:rsidR="004A3089" w:rsidRDefault="008A0F6D">
      <w:pPr>
        <w:pStyle w:val="BodyTextFirstIndent"/>
      </w:pPr>
      <w:r>
        <w:t xml:space="preserve">Subjek penelitian untuk pengembangan aplikasi perangkat bergerak panduan dan resep masakan untuk mahasiswa berbasis Android </w:t>
      </w:r>
      <w:r>
        <w:t>adalah mahasiswa yang suka, terkadang, atau pernah memasak. Pada penelitian ini, studi kasus yang diambil yaitu terhadap mahasiswa Fakultas Ilmu Komputer Universitas Brawijaya.</w:t>
      </w:r>
    </w:p>
    <w:p w14:paraId="2F435F12" w14:textId="77777777" w:rsidR="004A3089" w:rsidRDefault="008A0F6D">
      <w:pPr>
        <w:pStyle w:val="Heading2"/>
      </w:pPr>
      <w:bookmarkStart w:id="201" w:name="_Toc112258695"/>
      <w:bookmarkStart w:id="202" w:name="_Toc113887877"/>
      <w:bookmarkStart w:id="203" w:name="_Toc115269018"/>
      <w:bookmarkStart w:id="204" w:name="_Toc116053256"/>
      <w:bookmarkStart w:id="205" w:name="_Toc116053617"/>
      <w:r>
        <w:t>Lokasi Penelitian</w:t>
      </w:r>
      <w:bookmarkEnd w:id="201"/>
      <w:bookmarkEnd w:id="202"/>
      <w:bookmarkEnd w:id="203"/>
      <w:bookmarkEnd w:id="204"/>
      <w:bookmarkEnd w:id="205"/>
    </w:p>
    <w:p w14:paraId="46A31260" w14:textId="77777777" w:rsidR="004A3089" w:rsidRDefault="008A0F6D">
      <w:pPr>
        <w:pStyle w:val="BodyTextFirstIndent"/>
      </w:pPr>
      <w:r>
        <w:t>Lokasi penelitian ini dilakukan di Fakultas Ilmu Komputer Uni</w:t>
      </w:r>
      <w:r>
        <w:t>versitas Brawijaya.</w:t>
      </w:r>
    </w:p>
    <w:p w14:paraId="7904C8BC" w14:textId="77777777" w:rsidR="004A3089" w:rsidRDefault="008A0F6D">
      <w:pPr>
        <w:pStyle w:val="Heading2"/>
      </w:pPr>
      <w:bookmarkStart w:id="206" w:name="_Toc112258696"/>
      <w:bookmarkStart w:id="207" w:name="_Toc115269019"/>
      <w:bookmarkStart w:id="208" w:name="_Toc113887878"/>
      <w:bookmarkStart w:id="209" w:name="_Toc116053257"/>
      <w:bookmarkStart w:id="210" w:name="_Toc116053618"/>
      <w:r>
        <w:t>Teknik Pengumpulan Data</w:t>
      </w:r>
      <w:bookmarkEnd w:id="206"/>
      <w:bookmarkEnd w:id="207"/>
      <w:bookmarkEnd w:id="208"/>
      <w:bookmarkEnd w:id="209"/>
      <w:bookmarkEnd w:id="210"/>
    </w:p>
    <w:p w14:paraId="4795C8A9" w14:textId="77777777" w:rsidR="004A3089" w:rsidRDefault="008A0F6D">
      <w:pPr>
        <w:pStyle w:val="BodyTextFirstIndent"/>
      </w:pPr>
      <w:r>
        <w:t>Teknik pengumpulan data yang dipakai dalam penelitian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Bergerak</w:t>
      </w:r>
      <w:proofErr w:type="spellEnd"/>
      <w:r>
        <w:rPr>
          <w:lang w:val="en-US"/>
        </w:rPr>
        <w:t xml:space="preserve"> Panduan </w:t>
      </w:r>
      <w:r>
        <w:t>d</w:t>
      </w:r>
      <w:r>
        <w:rPr>
          <w:lang w:val="en-US"/>
        </w:rPr>
        <w:t xml:space="preserve">an </w:t>
      </w:r>
      <w:proofErr w:type="spellStart"/>
      <w:r>
        <w:rPr>
          <w:lang w:val="en-US"/>
        </w:rPr>
        <w:t>Resep</w:t>
      </w:r>
      <w:proofErr w:type="spellEnd"/>
      <w:r>
        <w:rPr>
          <w:lang w:val="en-US"/>
        </w:rPr>
        <w:t xml:space="preserve"> </w:t>
      </w:r>
      <w:proofErr w:type="spellStart"/>
      <w:r>
        <w:rPr>
          <w:lang w:val="en-US"/>
        </w:rPr>
        <w:t>Masakan</w:t>
      </w:r>
      <w:proofErr w:type="spellEnd"/>
      <w:r>
        <w:rPr>
          <w:lang w:val="en-US"/>
        </w:rPr>
        <w:t xml:space="preserve"> </w:t>
      </w:r>
      <w:r>
        <w:t>u</w:t>
      </w:r>
      <w:proofErr w:type="spellStart"/>
      <w:r>
        <w:rPr>
          <w:lang w:val="en-US"/>
        </w:rPr>
        <w:t>ntuk</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Berbasis</w:t>
      </w:r>
      <w:proofErr w:type="spellEnd"/>
      <w:r>
        <w:rPr>
          <w:lang w:val="en-US"/>
        </w:rPr>
        <w:t xml:space="preserve"> Android</w:t>
      </w:r>
      <w:r>
        <w:t>” adalah kuesioner via Google Forms, dan wawancara. Pengumpulan data kuesioner dilakukan 2 kali pada tahap pra-penelitian, yaitu kepada 130 masyarakat secara umum, dan secara spesifik kepada 82 mahasiswa Fakultas Ilmu Komputer Universitas Brawijaya. Pada t</w:t>
      </w:r>
      <w:r>
        <w:t xml:space="preserve">ahap analisis kebutuhan, akan dilakukan wawancara kepada mahasiswa Fakultas Ilmu Komputer Universitas Brawijaya, untuk nantinya akan diobservasi untuk dijadikan acuan dalam pembuatan </w:t>
      </w:r>
      <w:r>
        <w:rPr>
          <w:i/>
          <w:iCs/>
        </w:rPr>
        <w:t>Personas</w:t>
      </w:r>
      <w:r>
        <w:t xml:space="preserve">, </w:t>
      </w:r>
      <w:r>
        <w:rPr>
          <w:i/>
          <w:iCs/>
        </w:rPr>
        <w:t>User Stories</w:t>
      </w:r>
      <w:r>
        <w:t xml:space="preserve">, </w:t>
      </w:r>
      <w:r>
        <w:rPr>
          <w:i/>
          <w:iCs/>
        </w:rPr>
        <w:t>Scenarios</w:t>
      </w:r>
      <w:r>
        <w:t xml:space="preserve">, dan </w:t>
      </w:r>
      <w:r>
        <w:rPr>
          <w:i/>
          <w:iCs/>
        </w:rPr>
        <w:t>Features</w:t>
      </w:r>
      <w:r>
        <w:t xml:space="preserve">. Pada tahap evaluasi </w:t>
      </w:r>
      <w:r>
        <w:rPr>
          <w:i/>
          <w:iCs/>
        </w:rPr>
        <w:t>Prot</w:t>
      </w:r>
      <w:r>
        <w:rPr>
          <w:i/>
          <w:iCs/>
        </w:rPr>
        <w:t>otype</w:t>
      </w:r>
      <w:r>
        <w:t xml:space="preserve">, akan dilakukan </w:t>
      </w:r>
      <w:r>
        <w:t xml:space="preserve">pengumpulan data dengan melakukan evaluasi terhadap </w:t>
      </w:r>
      <w:r>
        <w:rPr>
          <w:i/>
          <w:iCs/>
        </w:rPr>
        <w:t>prototype</w:t>
      </w:r>
      <w:r>
        <w:t xml:space="preserve"> secara </w:t>
      </w:r>
      <w:r>
        <w:t xml:space="preserve">daring </w:t>
      </w:r>
      <w:r>
        <w:t xml:space="preserve">menggunakan </w:t>
      </w:r>
      <w:r>
        <w:t>Maze</w:t>
      </w:r>
      <w:r>
        <w:t xml:space="preserve">. Terakhir, akan dilakukan pengumpulan data untuk tahap pengujian </w:t>
      </w:r>
      <w:r>
        <w:t>terhadap aplikasi secara daring</w:t>
      </w:r>
      <w:r>
        <w:t>, dan juga dengan metode wawancara guna menda</w:t>
      </w:r>
      <w:r>
        <w:t xml:space="preserve">patkan saran. </w:t>
      </w:r>
    </w:p>
    <w:p w14:paraId="583FD8AE" w14:textId="77777777" w:rsidR="004A3089" w:rsidRDefault="008A0F6D">
      <w:pPr>
        <w:pStyle w:val="Heading2"/>
        <w:rPr>
          <w:lang w:val="en-US"/>
        </w:rPr>
      </w:pPr>
      <w:bookmarkStart w:id="211" w:name="_Toc112258697"/>
      <w:bookmarkStart w:id="212" w:name="_Toc113887879"/>
      <w:bookmarkStart w:id="213" w:name="_Toc115269020"/>
      <w:bookmarkStart w:id="214" w:name="_Toc116053258"/>
      <w:bookmarkStart w:id="215" w:name="_Toc116053619"/>
      <w:r>
        <w:t>Peralatan Pendukung yang Digunakan</w:t>
      </w:r>
      <w:bookmarkEnd w:id="211"/>
      <w:bookmarkEnd w:id="212"/>
      <w:bookmarkEnd w:id="213"/>
      <w:bookmarkEnd w:id="214"/>
      <w:bookmarkEnd w:id="215"/>
      <w:r>
        <w:rPr>
          <w:lang w:val="en-US"/>
        </w:rPr>
        <w:t xml:space="preserve"> </w:t>
      </w:r>
    </w:p>
    <w:p w14:paraId="24686A86" w14:textId="77777777" w:rsidR="004A3089" w:rsidRDefault="008A0F6D">
      <w:pPr>
        <w:pStyle w:val="BodyTextFirstIndent"/>
      </w:pPr>
      <w:r>
        <w:t>Peralatan pendukung yang digunakan pada pengembangan perangkat lunak dalam penelitian ini terdiri dari dua macam peralatan yaitu perangkat lunak dan perangkat keras. Perangkat lunak yang digunakan yaitu An</w:t>
      </w:r>
      <w:r>
        <w:t xml:space="preserve">droid Studio untuk pembuatan aplikasi perangkat bergerak Android, dan Figma untuk pembuatan </w:t>
      </w:r>
      <w:r>
        <w:rPr>
          <w:i/>
          <w:iCs/>
        </w:rPr>
        <w:t xml:space="preserve">Prototype </w:t>
      </w:r>
      <w:r>
        <w:t>dan desain antarmuka perangkat lunak. Perangkat keras yang digunakan yaitu laptop ASUS f570zd, dan perangkat bergerak dengan sistem operasi Android 11.</w:t>
      </w:r>
    </w:p>
    <w:p w14:paraId="54CB4BF4" w14:textId="77777777" w:rsidR="004A3089" w:rsidRDefault="008A0F6D">
      <w:pPr>
        <w:pStyle w:val="Heading2"/>
      </w:pPr>
      <w:bookmarkStart w:id="216" w:name="_Toc113887880"/>
      <w:bookmarkStart w:id="217" w:name="_Toc112258698"/>
      <w:bookmarkStart w:id="218" w:name="_Toc115269021"/>
      <w:bookmarkStart w:id="219" w:name="_Toc116053259"/>
      <w:bookmarkStart w:id="220" w:name="_Toc116053620"/>
      <w:r>
        <w:t>Me</w:t>
      </w:r>
      <w:r>
        <w:t>tode Pengembangan</w:t>
      </w:r>
      <w:bookmarkEnd w:id="216"/>
      <w:bookmarkEnd w:id="217"/>
      <w:bookmarkEnd w:id="218"/>
      <w:bookmarkEnd w:id="219"/>
      <w:bookmarkEnd w:id="220"/>
      <w:r>
        <w:t xml:space="preserve"> </w:t>
      </w:r>
    </w:p>
    <w:p w14:paraId="162DAF1A" w14:textId="77777777" w:rsidR="004A3089" w:rsidRDefault="008A0F6D">
      <w:pPr>
        <w:pStyle w:val="BodyTextFirstIndent"/>
      </w:pPr>
      <w:r>
        <w:t xml:space="preserve">Metode pengembangan perangkat lunak yang digunakan pada penelitian ini yaitu </w:t>
      </w:r>
      <w:r>
        <w:rPr>
          <w:i/>
          <w:iCs/>
        </w:rPr>
        <w:t>Prototyping</w:t>
      </w:r>
      <w:r>
        <w:t xml:space="preserve">. Metode ini dipilih karena kemampuannya yang memungkinkan perangkat lunak beradaptasi terhadap perubahan kondisi, menambahkan kebutuhan fungsional, </w:t>
      </w:r>
      <w:r>
        <w:t>mengimplementasikan proses pengembangan secara periodik guna menemukan solusi selama pengembangan, meminimalkan dokumentasi yang harus dibuat pengembang, dan memperbolehkan perubahan terkait kebutuhan, kode, dan desain dari perangkat lunak yang telah dibua</w:t>
      </w:r>
      <w:r>
        <w:t xml:space="preserve">t. </w:t>
      </w:r>
    </w:p>
    <w:p w14:paraId="71A33BA7" w14:textId="77777777" w:rsidR="004A3089" w:rsidRDefault="008A0F6D">
      <w:pPr>
        <w:pStyle w:val="Heading3"/>
      </w:pPr>
      <w:bookmarkStart w:id="221" w:name="_Toc113887881"/>
      <w:bookmarkStart w:id="222" w:name="_Toc112258699"/>
      <w:bookmarkStart w:id="223" w:name="_Toc115269022"/>
      <w:bookmarkStart w:id="224" w:name="_Toc116053260"/>
      <w:bookmarkStart w:id="225" w:name="_Toc116053621"/>
      <w:r>
        <w:lastRenderedPageBreak/>
        <w:t>Studi Literatur, Survey, Wawancara</w:t>
      </w:r>
      <w:bookmarkEnd w:id="221"/>
      <w:bookmarkEnd w:id="222"/>
      <w:bookmarkEnd w:id="223"/>
      <w:bookmarkEnd w:id="224"/>
      <w:bookmarkEnd w:id="225"/>
    </w:p>
    <w:p w14:paraId="1E347340" w14:textId="77777777" w:rsidR="004A3089" w:rsidRDefault="008A0F6D">
      <w:pPr>
        <w:pStyle w:val="BodyTextFirstIndent"/>
      </w:pPr>
      <w:r>
        <w:t>Studi Literatur dilakukan dengan mengumpulkan teori pendukung penelitian yang bersumber dari literatur, buku, dan referensi yang terkait dengan penelitian ini. Survey dilakukan dengan menggunakan Google Form, yang aka</w:t>
      </w:r>
      <w:r>
        <w:t xml:space="preserve">n disebar kepada responden. Wawancara dilakukan dengan mewawancarai langsung pengguna, dalam penelitian ini terbatas pada Mahasiswa Fakultas Ilmu Komputer Universitas Brawijaya. </w:t>
      </w:r>
    </w:p>
    <w:p w14:paraId="5D362235" w14:textId="77777777" w:rsidR="004A3089" w:rsidRDefault="008A0F6D">
      <w:pPr>
        <w:pStyle w:val="BodyTextFirstIndent"/>
      </w:pPr>
      <w:r>
        <w:t>Studi Literatur bertujuan untuk pengumpulan teori pendukung penelitian. Surve</w:t>
      </w:r>
      <w:r>
        <w:t>y, dan wawancara bertujuan untuk pengumpulan data pendukung penelitian. Studi Literatur dilakukan pada tahap awal penelitian ini, dimana telah dijabarkan pada bab landasan kepustakaan. Survey dilakukan pada tahap pra-penelitian, dan tahap pengujian. Survey</w:t>
      </w:r>
      <w:r>
        <w:t xml:space="preserve"> pada tahap pra-penelitian digunakan sebagai landasan dan latar belakang dari penelitian ini. Survey pada tahap pengujian digunakan untuk mengevaluasi kemampuan sebuah sistem atau program, dan menentukan kesesuaian dengan hasil yang diharapkan. Wawancara d</w:t>
      </w:r>
      <w:r>
        <w:t xml:space="preserve">ilakukan pada tahap Analisis Kebutuhan, dan saat tahap Evaluasi </w:t>
      </w:r>
      <w:r>
        <w:rPr>
          <w:i/>
          <w:iCs/>
        </w:rPr>
        <w:t>Prototype</w:t>
      </w:r>
      <w:r>
        <w:t xml:space="preserve">. Wawancara pada tahap Analisis Kebutuhan digunakan sebagai landasan, referensi, dan acuan dalam pembuatan </w:t>
      </w:r>
      <w:r>
        <w:rPr>
          <w:i/>
          <w:iCs/>
        </w:rPr>
        <w:t xml:space="preserve">Personas, Scenarios, User Stories, </w:t>
      </w:r>
      <w:r>
        <w:t>dan</w:t>
      </w:r>
      <w:r>
        <w:rPr>
          <w:i/>
          <w:iCs/>
        </w:rPr>
        <w:t xml:space="preserve"> Features</w:t>
      </w:r>
      <w:r>
        <w:t>. Wawancara pada tahap Evalua</w:t>
      </w:r>
      <w:r>
        <w:t xml:space="preserve">si </w:t>
      </w:r>
      <w:r>
        <w:rPr>
          <w:i/>
          <w:iCs/>
        </w:rPr>
        <w:t>Prototype</w:t>
      </w:r>
      <w:r>
        <w:t xml:space="preserve"> digunakan untuk mengevaluasi </w:t>
      </w:r>
      <w:r>
        <w:rPr>
          <w:i/>
          <w:iCs/>
        </w:rPr>
        <w:t>Prototype</w:t>
      </w:r>
      <w:r>
        <w:t xml:space="preserve"> yang telah dikembangkan.</w:t>
      </w:r>
    </w:p>
    <w:p w14:paraId="00CB41CB" w14:textId="77777777" w:rsidR="004A3089" w:rsidRDefault="008A0F6D">
      <w:pPr>
        <w:pStyle w:val="Heading3"/>
        <w:rPr>
          <w:i/>
          <w:iCs/>
        </w:rPr>
      </w:pPr>
      <w:bookmarkStart w:id="226" w:name="_Toc112258700"/>
      <w:bookmarkStart w:id="227" w:name="_Toc113887882"/>
      <w:bookmarkStart w:id="228" w:name="_Toc115269023"/>
      <w:bookmarkStart w:id="229" w:name="_Toc116053261"/>
      <w:bookmarkStart w:id="230" w:name="_Toc116053622"/>
      <w:r>
        <w:t>Analisis Kebutuhan</w:t>
      </w:r>
      <w:bookmarkEnd w:id="226"/>
      <w:bookmarkEnd w:id="227"/>
      <w:bookmarkEnd w:id="228"/>
      <w:bookmarkEnd w:id="229"/>
      <w:bookmarkEnd w:id="230"/>
    </w:p>
    <w:p w14:paraId="10A7C9DD" w14:textId="77777777" w:rsidR="004A3089" w:rsidRDefault="008A0F6D">
      <w:pPr>
        <w:pStyle w:val="BodyTextFirstIndent"/>
      </w:pPr>
      <w:r>
        <w:t xml:space="preserve">Analisis kebutuhan dilakukan dengan mengembangkan </w:t>
      </w:r>
      <w:r>
        <w:rPr>
          <w:i/>
          <w:iCs/>
        </w:rPr>
        <w:t>Personas, Scenarios, User Stories,</w:t>
      </w:r>
      <w:r>
        <w:t xml:space="preserve"> dan </w:t>
      </w:r>
      <w:r>
        <w:rPr>
          <w:i/>
          <w:iCs/>
        </w:rPr>
        <w:t xml:space="preserve">Features, </w:t>
      </w:r>
      <w:r>
        <w:t>yang didasari pada pengumpulan data yang bersumber dari wawan</w:t>
      </w:r>
      <w:r>
        <w:t xml:space="preserve">cara. Analisis kebutuhan dengan pengembangan </w:t>
      </w:r>
      <w:r>
        <w:rPr>
          <w:i/>
          <w:iCs/>
        </w:rPr>
        <w:t>Personas, Scenarios, User Stories,</w:t>
      </w:r>
      <w:r>
        <w:t xml:space="preserve"> dan </w:t>
      </w:r>
      <w:r>
        <w:rPr>
          <w:i/>
          <w:iCs/>
        </w:rPr>
        <w:t xml:space="preserve">Features </w:t>
      </w:r>
      <w:r>
        <w:t>bertujuan untuk mengetahui kebutuhan dan spesifikasi perangkat lunak yang ingin dibuat.</w:t>
      </w:r>
    </w:p>
    <w:p w14:paraId="0FF7D0D9" w14:textId="77777777" w:rsidR="004A3089" w:rsidRDefault="008A0F6D">
      <w:pPr>
        <w:pStyle w:val="BodyTextFirstIndent"/>
      </w:pPr>
      <w:r>
        <w:t>Berikut merupakan daftar pertanyaan wawancara kepada mashasiswa Fakultas Il</w:t>
      </w:r>
      <w:r>
        <w:t>mu Komputer Universitas Brawijaya untuk Analisis Kebutuhan.</w:t>
      </w:r>
    </w:p>
    <w:p w14:paraId="3113BE3B" w14:textId="71D38BB8" w:rsidR="004A3089" w:rsidRDefault="008A0F6D">
      <w:pPr>
        <w:pStyle w:val="Caption"/>
      </w:pPr>
      <w:bookmarkStart w:id="231" w:name="_Toc115268559"/>
      <w:bookmarkStart w:id="232" w:name="_Toc116053638"/>
      <w:r>
        <w:t xml:space="preserve">Tabel </w:t>
      </w:r>
      <w:r w:rsidR="00C92556">
        <w:fldChar w:fldCharType="begin"/>
      </w:r>
      <w:r w:rsidR="00C92556">
        <w:instrText xml:space="preserve"> STYLEREF 1 \s </w:instrText>
      </w:r>
      <w:r w:rsidR="00C92556">
        <w:fldChar w:fldCharType="separate"/>
      </w:r>
      <w:r w:rsidR="00100890">
        <w:rPr>
          <w:noProof/>
        </w:rPr>
        <w:t>3</w:t>
      </w:r>
      <w:r w:rsidR="00C92556">
        <w:fldChar w:fldCharType="end"/>
      </w:r>
      <w:r w:rsidR="00C92556">
        <w:t>.</w:t>
      </w:r>
      <w:r w:rsidR="00C92556">
        <w:fldChar w:fldCharType="begin"/>
      </w:r>
      <w:r w:rsidR="00C92556">
        <w:instrText xml:space="preserve"> SEQ Tabel \* ARABIC \s 1 </w:instrText>
      </w:r>
      <w:r w:rsidR="00C92556">
        <w:fldChar w:fldCharType="separate"/>
      </w:r>
      <w:r w:rsidR="00100890">
        <w:rPr>
          <w:noProof/>
        </w:rPr>
        <w:t>1</w:t>
      </w:r>
      <w:r w:rsidR="00C92556">
        <w:fldChar w:fldCharType="end"/>
      </w:r>
      <w:r>
        <w:t xml:space="preserve"> Daftar Pertanyaan Wawancara untuk Analisis Kebutuhan</w:t>
      </w:r>
      <w:bookmarkEnd w:id="231"/>
      <w:bookmarkEnd w:id="232"/>
    </w:p>
    <w:tbl>
      <w:tblPr>
        <w:tblStyle w:val="TableGrid"/>
        <w:tblW w:w="0" w:type="auto"/>
        <w:tblLook w:val="04A0" w:firstRow="1" w:lastRow="0" w:firstColumn="1" w:lastColumn="0" w:noHBand="0" w:noVBand="1"/>
      </w:tblPr>
      <w:tblGrid>
        <w:gridCol w:w="675"/>
        <w:gridCol w:w="7478"/>
      </w:tblGrid>
      <w:tr w:rsidR="004A3089" w14:paraId="1192B9E9" w14:textId="77777777">
        <w:tc>
          <w:tcPr>
            <w:tcW w:w="675" w:type="dxa"/>
          </w:tcPr>
          <w:p w14:paraId="5D75B1C4" w14:textId="77777777" w:rsidR="004A3089" w:rsidRDefault="008A0F6D">
            <w:pPr>
              <w:pStyle w:val="BodyTextFirstIndent"/>
              <w:ind w:firstLine="0"/>
              <w:rPr>
                <w:b/>
                <w:bCs/>
              </w:rPr>
            </w:pPr>
            <w:r>
              <w:rPr>
                <w:b/>
                <w:bCs/>
              </w:rPr>
              <w:t>No</w:t>
            </w:r>
          </w:p>
        </w:tc>
        <w:tc>
          <w:tcPr>
            <w:tcW w:w="7478" w:type="dxa"/>
          </w:tcPr>
          <w:p w14:paraId="0731839C" w14:textId="77777777" w:rsidR="004A3089" w:rsidRDefault="008A0F6D">
            <w:pPr>
              <w:pStyle w:val="BodyTextFirstIndent"/>
              <w:ind w:firstLine="0"/>
              <w:rPr>
                <w:b/>
                <w:bCs/>
              </w:rPr>
            </w:pPr>
            <w:r>
              <w:rPr>
                <w:b/>
                <w:bCs/>
              </w:rPr>
              <w:t>Pertanyaan</w:t>
            </w:r>
          </w:p>
        </w:tc>
      </w:tr>
      <w:tr w:rsidR="004A3089" w14:paraId="25CBFB4A" w14:textId="77777777">
        <w:tc>
          <w:tcPr>
            <w:tcW w:w="675" w:type="dxa"/>
          </w:tcPr>
          <w:p w14:paraId="44F2E900" w14:textId="77777777" w:rsidR="004A3089" w:rsidRDefault="008A0F6D">
            <w:pPr>
              <w:pStyle w:val="BodyTextFirstIndent"/>
              <w:ind w:firstLine="0"/>
            </w:pPr>
            <w:r>
              <w:t>1</w:t>
            </w:r>
          </w:p>
        </w:tc>
        <w:tc>
          <w:tcPr>
            <w:tcW w:w="7478" w:type="dxa"/>
          </w:tcPr>
          <w:p w14:paraId="35E1782C" w14:textId="77777777" w:rsidR="004A3089" w:rsidRDefault="008A0F6D">
            <w:pPr>
              <w:pStyle w:val="BodyTextFirstIndent"/>
              <w:ind w:firstLine="0"/>
            </w:pPr>
            <w:r>
              <w:t>Nama</w:t>
            </w:r>
          </w:p>
        </w:tc>
      </w:tr>
      <w:tr w:rsidR="004A3089" w14:paraId="77EA7D62" w14:textId="77777777">
        <w:tc>
          <w:tcPr>
            <w:tcW w:w="675" w:type="dxa"/>
          </w:tcPr>
          <w:p w14:paraId="1D740E6A" w14:textId="77777777" w:rsidR="004A3089" w:rsidRDefault="008A0F6D">
            <w:pPr>
              <w:pStyle w:val="BodyTextFirstIndent"/>
              <w:ind w:firstLine="0"/>
            </w:pPr>
            <w:r>
              <w:t>2</w:t>
            </w:r>
          </w:p>
        </w:tc>
        <w:tc>
          <w:tcPr>
            <w:tcW w:w="7478" w:type="dxa"/>
          </w:tcPr>
          <w:p w14:paraId="0859CBC2" w14:textId="77777777" w:rsidR="004A3089" w:rsidRDefault="008A0F6D">
            <w:pPr>
              <w:pStyle w:val="BodyTextFirstIndent"/>
              <w:ind w:firstLine="0"/>
            </w:pPr>
            <w:r>
              <w:t>Angkatan</w:t>
            </w:r>
          </w:p>
        </w:tc>
      </w:tr>
      <w:tr w:rsidR="004A3089" w14:paraId="1DA3AFD6" w14:textId="77777777">
        <w:tc>
          <w:tcPr>
            <w:tcW w:w="675" w:type="dxa"/>
          </w:tcPr>
          <w:p w14:paraId="79D9035F" w14:textId="77777777" w:rsidR="004A3089" w:rsidRDefault="008A0F6D">
            <w:pPr>
              <w:pStyle w:val="BodyTextFirstIndent"/>
              <w:ind w:firstLine="0"/>
            </w:pPr>
            <w:r>
              <w:t>3</w:t>
            </w:r>
          </w:p>
        </w:tc>
        <w:tc>
          <w:tcPr>
            <w:tcW w:w="7478" w:type="dxa"/>
          </w:tcPr>
          <w:p w14:paraId="15634D93" w14:textId="77777777" w:rsidR="004A3089" w:rsidRDefault="008A0F6D">
            <w:pPr>
              <w:pStyle w:val="BodyTextFirstIndent"/>
              <w:ind w:firstLine="0"/>
            </w:pPr>
            <w:r>
              <w:t>Apakah anda suka memasak?</w:t>
            </w:r>
          </w:p>
        </w:tc>
      </w:tr>
      <w:tr w:rsidR="004A3089" w14:paraId="6B419C0B" w14:textId="77777777">
        <w:tc>
          <w:tcPr>
            <w:tcW w:w="675" w:type="dxa"/>
          </w:tcPr>
          <w:p w14:paraId="2B9D5765" w14:textId="77777777" w:rsidR="004A3089" w:rsidRDefault="008A0F6D">
            <w:pPr>
              <w:pStyle w:val="BodyTextFirstIndent"/>
              <w:ind w:firstLine="0"/>
            </w:pPr>
            <w:r>
              <w:t>4</w:t>
            </w:r>
          </w:p>
        </w:tc>
        <w:tc>
          <w:tcPr>
            <w:tcW w:w="7478" w:type="dxa"/>
          </w:tcPr>
          <w:p w14:paraId="4E2E8F70" w14:textId="77777777" w:rsidR="004A3089" w:rsidRDefault="008A0F6D">
            <w:pPr>
              <w:pStyle w:val="BodyTextFirstIndent"/>
              <w:ind w:firstLine="0"/>
            </w:pPr>
            <w:r>
              <w:t xml:space="preserve">Makanan apa yang </w:t>
            </w:r>
            <w:r>
              <w:t>biasa anda masak?</w:t>
            </w:r>
          </w:p>
        </w:tc>
      </w:tr>
      <w:tr w:rsidR="004A3089" w14:paraId="5C7DC0BF" w14:textId="77777777">
        <w:tc>
          <w:tcPr>
            <w:tcW w:w="675" w:type="dxa"/>
          </w:tcPr>
          <w:p w14:paraId="4F0C4276" w14:textId="77777777" w:rsidR="004A3089" w:rsidRDefault="008A0F6D">
            <w:pPr>
              <w:pStyle w:val="BodyTextFirstIndent"/>
              <w:ind w:firstLine="0"/>
            </w:pPr>
            <w:r>
              <w:t>5</w:t>
            </w:r>
          </w:p>
        </w:tc>
        <w:tc>
          <w:tcPr>
            <w:tcW w:w="7478" w:type="dxa"/>
          </w:tcPr>
          <w:p w14:paraId="245E9B6F" w14:textId="77777777" w:rsidR="004A3089" w:rsidRDefault="008A0F6D">
            <w:pPr>
              <w:pStyle w:val="BodyTextFirstIndent"/>
              <w:ind w:firstLine="0"/>
            </w:pPr>
            <w:r>
              <w:t>Darimana anda belajar memasak makanan tersebut?</w:t>
            </w:r>
          </w:p>
        </w:tc>
      </w:tr>
      <w:tr w:rsidR="004A3089" w14:paraId="0C89773D" w14:textId="77777777">
        <w:tc>
          <w:tcPr>
            <w:tcW w:w="675" w:type="dxa"/>
          </w:tcPr>
          <w:p w14:paraId="5F584DE8" w14:textId="77777777" w:rsidR="004A3089" w:rsidRDefault="008A0F6D">
            <w:pPr>
              <w:pStyle w:val="BodyTextFirstIndent"/>
              <w:ind w:firstLine="0"/>
            </w:pPr>
            <w:r>
              <w:t>6</w:t>
            </w:r>
          </w:p>
        </w:tc>
        <w:tc>
          <w:tcPr>
            <w:tcW w:w="7478" w:type="dxa"/>
          </w:tcPr>
          <w:p w14:paraId="59B1940C" w14:textId="77777777" w:rsidR="004A3089" w:rsidRDefault="008A0F6D">
            <w:pPr>
              <w:pStyle w:val="BodyTextFirstIndent"/>
              <w:ind w:firstLine="0"/>
            </w:pPr>
            <w:r>
              <w:t>Apa saja permasalahan yang dihadapi saat memasak?</w:t>
            </w:r>
          </w:p>
        </w:tc>
      </w:tr>
      <w:tr w:rsidR="004A3089" w14:paraId="19BBA9E1" w14:textId="77777777">
        <w:tc>
          <w:tcPr>
            <w:tcW w:w="675" w:type="dxa"/>
          </w:tcPr>
          <w:p w14:paraId="10B021B3" w14:textId="77777777" w:rsidR="004A3089" w:rsidRDefault="008A0F6D">
            <w:pPr>
              <w:pStyle w:val="BodyTextFirstIndent"/>
              <w:ind w:firstLine="0"/>
            </w:pPr>
            <w:r>
              <w:t>7</w:t>
            </w:r>
          </w:p>
        </w:tc>
        <w:tc>
          <w:tcPr>
            <w:tcW w:w="7478" w:type="dxa"/>
          </w:tcPr>
          <w:p w14:paraId="50098EE4" w14:textId="77777777" w:rsidR="004A3089" w:rsidRDefault="008A0F6D">
            <w:pPr>
              <w:pStyle w:val="BodyTextFirstIndent"/>
              <w:ind w:firstLine="0"/>
            </w:pPr>
            <w:r>
              <w:t>Menurut anda, bagaimana cara anda mengatasi permasalahan tersebut?</w:t>
            </w:r>
          </w:p>
        </w:tc>
      </w:tr>
      <w:tr w:rsidR="004A3089" w14:paraId="0421721B" w14:textId="77777777">
        <w:tc>
          <w:tcPr>
            <w:tcW w:w="675" w:type="dxa"/>
          </w:tcPr>
          <w:p w14:paraId="4F70E98A" w14:textId="77777777" w:rsidR="004A3089" w:rsidRDefault="008A0F6D">
            <w:pPr>
              <w:pStyle w:val="BodyTextFirstIndent"/>
              <w:ind w:firstLine="0"/>
            </w:pPr>
            <w:r>
              <w:t>8</w:t>
            </w:r>
          </w:p>
        </w:tc>
        <w:tc>
          <w:tcPr>
            <w:tcW w:w="7478" w:type="dxa"/>
          </w:tcPr>
          <w:p w14:paraId="39BC33F1" w14:textId="77777777" w:rsidR="004A3089" w:rsidRDefault="008A0F6D">
            <w:pPr>
              <w:pStyle w:val="BodyTextFirstIndent"/>
              <w:ind w:firstLine="0"/>
            </w:pPr>
            <w:r>
              <w:t xml:space="preserve">Apakah menu masakan yang terlalu rumit dapat </w:t>
            </w:r>
            <w:r>
              <w:t xml:space="preserve">mempersulit dalam </w:t>
            </w:r>
            <w:r>
              <w:lastRenderedPageBreak/>
              <w:t>memasak?</w:t>
            </w:r>
          </w:p>
        </w:tc>
      </w:tr>
      <w:tr w:rsidR="004A3089" w14:paraId="551B724C" w14:textId="77777777">
        <w:tc>
          <w:tcPr>
            <w:tcW w:w="675" w:type="dxa"/>
          </w:tcPr>
          <w:p w14:paraId="12232936" w14:textId="77777777" w:rsidR="004A3089" w:rsidRDefault="008A0F6D">
            <w:pPr>
              <w:pStyle w:val="BodyTextFirstIndent"/>
              <w:ind w:firstLine="0"/>
            </w:pPr>
            <w:r>
              <w:lastRenderedPageBreak/>
              <w:t>9</w:t>
            </w:r>
          </w:p>
        </w:tc>
        <w:tc>
          <w:tcPr>
            <w:tcW w:w="7478" w:type="dxa"/>
          </w:tcPr>
          <w:p w14:paraId="69F0C752" w14:textId="77777777" w:rsidR="004A3089" w:rsidRDefault="008A0F6D">
            <w:pPr>
              <w:pStyle w:val="BodyTextFirstIndent"/>
              <w:ind w:firstLine="0"/>
            </w:pPr>
            <w:r>
              <w:t>Apakah jika ada aplikasi yang memberikan resep masakan dan panduan memasaknya, anda akan terbantu dalam mengatasi permasalahan memasak yang mungkin terjadi?</w:t>
            </w:r>
          </w:p>
        </w:tc>
      </w:tr>
      <w:tr w:rsidR="004A3089" w14:paraId="4A7286AE" w14:textId="77777777">
        <w:tc>
          <w:tcPr>
            <w:tcW w:w="675" w:type="dxa"/>
          </w:tcPr>
          <w:p w14:paraId="18FCC1D3" w14:textId="77777777" w:rsidR="004A3089" w:rsidRDefault="008A0F6D">
            <w:pPr>
              <w:pStyle w:val="BodyTextFirstIndent"/>
              <w:ind w:firstLine="0"/>
            </w:pPr>
            <w:r>
              <w:t>10</w:t>
            </w:r>
          </w:p>
        </w:tc>
        <w:tc>
          <w:tcPr>
            <w:tcW w:w="7478" w:type="dxa"/>
          </w:tcPr>
          <w:p w14:paraId="33A48AED" w14:textId="77777777" w:rsidR="004A3089" w:rsidRDefault="008A0F6D">
            <w:pPr>
              <w:pStyle w:val="BodyTextFirstIndent"/>
              <w:ind w:firstLine="0"/>
            </w:pPr>
            <w:r>
              <w:t xml:space="preserve">Jika resep yang disajikan dalam aplikasi ini sederhana dan tidak </w:t>
            </w:r>
            <w:r>
              <w:t>terlalu rumit, yang mana lebih spesifik ke mahasiswa, apakah lebih terbantu?</w:t>
            </w:r>
          </w:p>
        </w:tc>
      </w:tr>
      <w:tr w:rsidR="004A3089" w14:paraId="1A016D8A" w14:textId="77777777">
        <w:tc>
          <w:tcPr>
            <w:tcW w:w="675" w:type="dxa"/>
          </w:tcPr>
          <w:p w14:paraId="26A5A039" w14:textId="77777777" w:rsidR="004A3089" w:rsidRDefault="008A0F6D">
            <w:pPr>
              <w:pStyle w:val="BodyTextFirstIndent"/>
              <w:ind w:firstLine="0"/>
            </w:pPr>
            <w:r>
              <w:t>11</w:t>
            </w:r>
          </w:p>
        </w:tc>
        <w:tc>
          <w:tcPr>
            <w:tcW w:w="7478" w:type="dxa"/>
          </w:tcPr>
          <w:p w14:paraId="3B006A79" w14:textId="77777777" w:rsidR="004A3089" w:rsidRDefault="008A0F6D">
            <w:pPr>
              <w:pStyle w:val="BodyTextFirstIndent"/>
              <w:ind w:firstLine="0"/>
            </w:pPr>
            <w:r>
              <w:t>Apa saja yang akan anda butuhkan dan ingin lakukan dari aplikasi resep tersebut?</w:t>
            </w:r>
          </w:p>
        </w:tc>
      </w:tr>
      <w:tr w:rsidR="004A3089" w14:paraId="75F01495" w14:textId="77777777">
        <w:tc>
          <w:tcPr>
            <w:tcW w:w="675" w:type="dxa"/>
          </w:tcPr>
          <w:p w14:paraId="43D408D8" w14:textId="77777777" w:rsidR="004A3089" w:rsidRDefault="008A0F6D">
            <w:pPr>
              <w:pStyle w:val="BodyTextFirstIndent"/>
              <w:ind w:firstLine="0"/>
            </w:pPr>
            <w:r>
              <w:t>12</w:t>
            </w:r>
          </w:p>
        </w:tc>
        <w:tc>
          <w:tcPr>
            <w:tcW w:w="7478" w:type="dxa"/>
          </w:tcPr>
          <w:p w14:paraId="38642BC6" w14:textId="77777777" w:rsidR="004A3089" w:rsidRDefault="008A0F6D">
            <w:pPr>
              <w:pStyle w:val="BodyTextFirstIndent"/>
              <w:ind w:firstLine="0"/>
            </w:pPr>
            <w:r>
              <w:t>Apakah ada kritik dan saran?</w:t>
            </w:r>
          </w:p>
        </w:tc>
      </w:tr>
    </w:tbl>
    <w:p w14:paraId="1652872D" w14:textId="77777777" w:rsidR="004A3089" w:rsidRDefault="008A0F6D">
      <w:pPr>
        <w:pStyle w:val="Heading3"/>
      </w:pPr>
      <w:bookmarkStart w:id="233" w:name="_Toc113887883"/>
      <w:bookmarkStart w:id="234" w:name="_Toc115269024"/>
      <w:bookmarkStart w:id="235" w:name="_Toc112258701"/>
      <w:bookmarkStart w:id="236" w:name="_Toc116053262"/>
      <w:bookmarkStart w:id="237" w:name="_Toc116053623"/>
      <w:r>
        <w:t xml:space="preserve">Pengembangan </w:t>
      </w:r>
      <w:r>
        <w:rPr>
          <w:i/>
          <w:iCs/>
        </w:rPr>
        <w:t>Prototype</w:t>
      </w:r>
      <w:bookmarkEnd w:id="233"/>
      <w:bookmarkEnd w:id="234"/>
      <w:bookmarkEnd w:id="235"/>
      <w:bookmarkEnd w:id="236"/>
      <w:bookmarkEnd w:id="237"/>
    </w:p>
    <w:p w14:paraId="77188450" w14:textId="77777777" w:rsidR="004A3089" w:rsidRDefault="008A0F6D">
      <w:pPr>
        <w:pStyle w:val="BodyTextFirstIndent"/>
      </w:pPr>
      <w:r>
        <w:t xml:space="preserve">Pengembangan </w:t>
      </w:r>
      <w:r>
        <w:rPr>
          <w:i/>
          <w:iCs/>
        </w:rPr>
        <w:t xml:space="preserve">Prototype </w:t>
      </w:r>
      <w:r>
        <w:t>dilakukan deng</w:t>
      </w:r>
      <w:r>
        <w:t xml:space="preserve">an menggunakan Figma, yang mengacu kepada kebutuhan dan spesifikasi perangkat lunak, yang mana diuraikan pada </w:t>
      </w:r>
      <w:r>
        <w:rPr>
          <w:i/>
          <w:iCs/>
        </w:rPr>
        <w:t>Personas, Scenarios, User Stories,</w:t>
      </w:r>
      <w:r>
        <w:t xml:space="preserve"> dan </w:t>
      </w:r>
      <w:r>
        <w:rPr>
          <w:i/>
          <w:iCs/>
        </w:rPr>
        <w:t>Features.</w:t>
      </w:r>
      <w:r>
        <w:t xml:space="preserve"> Pengembangan </w:t>
      </w:r>
      <w:r>
        <w:rPr>
          <w:i/>
          <w:iCs/>
        </w:rPr>
        <w:t xml:space="preserve">Prototype </w:t>
      </w:r>
      <w:r>
        <w:t xml:space="preserve">bertujuan untuk membangun sebuah desain </w:t>
      </w:r>
      <w:r>
        <w:rPr>
          <w:i/>
          <w:iCs/>
        </w:rPr>
        <w:t xml:space="preserve">Prototype </w:t>
      </w:r>
      <w:r>
        <w:t>dari aplikasi yang ingin</w:t>
      </w:r>
      <w:r>
        <w:t xml:space="preserve"> dibuat. </w:t>
      </w:r>
      <w:r>
        <w:rPr>
          <w:i/>
          <w:iCs/>
        </w:rPr>
        <w:t xml:space="preserve">Prototype </w:t>
      </w:r>
      <w:r>
        <w:t xml:space="preserve">tersebut sudah dapat diklik dan digunakan oleh pengguna, sehingga nantinya dapat dievaluasi kepada pengguna pada tahap evaluasi </w:t>
      </w:r>
      <w:r>
        <w:rPr>
          <w:i/>
          <w:iCs/>
        </w:rPr>
        <w:t>Prototype</w:t>
      </w:r>
      <w:r>
        <w:t xml:space="preserve">. </w:t>
      </w:r>
    </w:p>
    <w:p w14:paraId="0298EF65" w14:textId="77777777" w:rsidR="004A3089" w:rsidRDefault="008A0F6D">
      <w:pPr>
        <w:pStyle w:val="Heading3"/>
        <w:rPr>
          <w:i/>
          <w:iCs/>
        </w:rPr>
      </w:pPr>
      <w:bookmarkStart w:id="238" w:name="_Toc112258702"/>
      <w:bookmarkStart w:id="239" w:name="_Toc113887884"/>
      <w:bookmarkStart w:id="240" w:name="_Toc115269025"/>
      <w:bookmarkStart w:id="241" w:name="_Toc116053263"/>
      <w:bookmarkStart w:id="242" w:name="_Toc116053624"/>
      <w:r>
        <w:t xml:space="preserve">Evaluasi </w:t>
      </w:r>
      <w:r>
        <w:rPr>
          <w:i/>
          <w:iCs/>
        </w:rPr>
        <w:t>Prototype</w:t>
      </w:r>
      <w:bookmarkEnd w:id="238"/>
      <w:bookmarkEnd w:id="239"/>
      <w:bookmarkEnd w:id="240"/>
      <w:bookmarkEnd w:id="241"/>
      <w:bookmarkEnd w:id="242"/>
    </w:p>
    <w:p w14:paraId="4024B2C2" w14:textId="77777777" w:rsidR="004A3089" w:rsidRDefault="008A0F6D">
      <w:pPr>
        <w:pStyle w:val="BodyTextFirstIndent"/>
      </w:pPr>
      <w:r>
        <w:t xml:space="preserve">Pada tahap evaluasi </w:t>
      </w:r>
      <w:r>
        <w:rPr>
          <w:i/>
          <w:iCs/>
        </w:rPr>
        <w:t>Prototype</w:t>
      </w:r>
      <w:r>
        <w:t xml:space="preserve">, </w:t>
      </w:r>
      <w:r>
        <w:rPr>
          <w:i/>
          <w:iCs/>
        </w:rPr>
        <w:t>Prototype</w:t>
      </w:r>
      <w:r>
        <w:t xml:space="preserve"> yang telah dibuat akan diuji kepada p</w:t>
      </w:r>
      <w:r>
        <w:t xml:space="preserve">engguna, dan dievaluasi. Nantinya, hasil dari evaluasi akan dijadikan bahan pertimbangan untuk perlu tidaknya dilakukan perbaikan. Jika dibutuhkan perbaikan, maka akan kembali ke tahap Analisis Kebutuhan untuk nantinya akan dibuat kembali </w:t>
      </w:r>
      <w:r>
        <w:rPr>
          <w:i/>
          <w:iCs/>
        </w:rPr>
        <w:t>protoype</w:t>
      </w:r>
      <w:r>
        <w:t xml:space="preserve"> sesuai d</w:t>
      </w:r>
      <w:r>
        <w:t xml:space="preserve">engan perbaikan yang dibutuhkan. Evaluasi </w:t>
      </w:r>
      <w:r>
        <w:rPr>
          <w:i/>
          <w:iCs/>
        </w:rPr>
        <w:t xml:space="preserve">Prototype </w:t>
      </w:r>
      <w:r>
        <w:t xml:space="preserve">bertujuan untuk memvalidasi dan mengetahui apakah </w:t>
      </w:r>
      <w:r>
        <w:rPr>
          <w:i/>
          <w:iCs/>
        </w:rPr>
        <w:t xml:space="preserve">Prototype </w:t>
      </w:r>
      <w:r>
        <w:t xml:space="preserve">yang telah dibuat sudah sesuai dengan kebutuhan pengguna. </w:t>
      </w:r>
    </w:p>
    <w:p w14:paraId="5AEA97BE" w14:textId="77777777" w:rsidR="004A3089" w:rsidRDefault="008A0F6D">
      <w:pPr>
        <w:pStyle w:val="BodyTextFirstIndent"/>
      </w:pPr>
      <w:r>
        <w:t xml:space="preserve">Berikut merupakan daftar </w:t>
      </w:r>
      <w:r>
        <w:rPr>
          <w:i/>
          <w:iCs/>
        </w:rPr>
        <w:t>test scenario</w:t>
      </w:r>
      <w:r>
        <w:t xml:space="preserve"> kepada mashasiswa Fakultas Ilmu Komputer Unive</w:t>
      </w:r>
      <w:r>
        <w:t xml:space="preserve">rsitas Brawijaya untuk Evaluasi </w:t>
      </w:r>
      <w:r>
        <w:rPr>
          <w:i/>
          <w:iCs/>
        </w:rPr>
        <w:t>Prototype</w:t>
      </w:r>
      <w:r>
        <w:t>.</w:t>
      </w:r>
    </w:p>
    <w:p w14:paraId="74CC27A4" w14:textId="2FC4A5A4" w:rsidR="004A3089" w:rsidRDefault="008A0F6D">
      <w:pPr>
        <w:pStyle w:val="Caption"/>
        <w:rPr>
          <w:i/>
          <w:iCs/>
        </w:rPr>
      </w:pPr>
      <w:bookmarkStart w:id="243" w:name="_Toc115268560"/>
      <w:bookmarkStart w:id="244" w:name="_Toc116053639"/>
      <w:r>
        <w:t xml:space="preserve">Tabel </w:t>
      </w:r>
      <w:r w:rsidR="00C92556">
        <w:fldChar w:fldCharType="begin"/>
      </w:r>
      <w:r w:rsidR="00C92556">
        <w:instrText xml:space="preserve"> STYLEREF 1 \s </w:instrText>
      </w:r>
      <w:r w:rsidR="00C92556">
        <w:fldChar w:fldCharType="separate"/>
      </w:r>
      <w:r w:rsidR="00100890">
        <w:rPr>
          <w:noProof/>
        </w:rPr>
        <w:t>3</w:t>
      </w:r>
      <w:r w:rsidR="00C92556">
        <w:fldChar w:fldCharType="end"/>
      </w:r>
      <w:r w:rsidR="00C92556">
        <w:t>.</w:t>
      </w:r>
      <w:r w:rsidR="00C92556">
        <w:fldChar w:fldCharType="begin"/>
      </w:r>
      <w:r w:rsidR="00C92556">
        <w:instrText xml:space="preserve"> SEQ Tabel \* ARABIC \s 1 </w:instrText>
      </w:r>
      <w:r w:rsidR="00C92556">
        <w:fldChar w:fldCharType="separate"/>
      </w:r>
      <w:r w:rsidR="00100890">
        <w:rPr>
          <w:noProof/>
        </w:rPr>
        <w:t>2</w:t>
      </w:r>
      <w:r w:rsidR="00C92556">
        <w:fldChar w:fldCharType="end"/>
      </w:r>
      <w:r>
        <w:t xml:space="preserve"> Daftar </w:t>
      </w:r>
      <w:r>
        <w:rPr>
          <w:i/>
          <w:iCs/>
        </w:rPr>
        <w:t>Test Scenario</w:t>
      </w:r>
      <w:r>
        <w:t xml:space="preserve"> untuk Evaluasi </w:t>
      </w:r>
      <w:r>
        <w:rPr>
          <w:i/>
          <w:iCs/>
        </w:rPr>
        <w:t>Prototype</w:t>
      </w:r>
      <w:bookmarkStart w:id="245" w:name="_Toc402485260"/>
      <w:bookmarkEnd w:id="243"/>
      <w:bookmarkEnd w:id="244"/>
    </w:p>
    <w:tbl>
      <w:tblPr>
        <w:tblStyle w:val="TableGrid"/>
        <w:tblW w:w="0" w:type="auto"/>
        <w:tblLook w:val="04A0" w:firstRow="1" w:lastRow="0" w:firstColumn="1" w:lastColumn="0" w:noHBand="0" w:noVBand="1"/>
      </w:tblPr>
      <w:tblGrid>
        <w:gridCol w:w="675"/>
        <w:gridCol w:w="7478"/>
      </w:tblGrid>
      <w:tr w:rsidR="004A3089" w14:paraId="396AA7F5" w14:textId="77777777">
        <w:tc>
          <w:tcPr>
            <w:tcW w:w="675" w:type="dxa"/>
          </w:tcPr>
          <w:p w14:paraId="5719B3B1" w14:textId="77777777" w:rsidR="004A3089" w:rsidRDefault="008A0F6D">
            <w:pPr>
              <w:pStyle w:val="BodyTextFirstIndent"/>
              <w:ind w:firstLine="0"/>
              <w:rPr>
                <w:b/>
                <w:bCs/>
              </w:rPr>
            </w:pPr>
            <w:r>
              <w:rPr>
                <w:b/>
                <w:bCs/>
              </w:rPr>
              <w:t>No</w:t>
            </w:r>
          </w:p>
        </w:tc>
        <w:tc>
          <w:tcPr>
            <w:tcW w:w="7478" w:type="dxa"/>
          </w:tcPr>
          <w:p w14:paraId="100F638C" w14:textId="77777777" w:rsidR="004A3089" w:rsidRDefault="008A0F6D">
            <w:pPr>
              <w:pStyle w:val="BodyTextFirstIndent"/>
              <w:ind w:firstLine="0"/>
              <w:rPr>
                <w:b/>
                <w:bCs/>
              </w:rPr>
            </w:pPr>
            <w:r>
              <w:rPr>
                <w:b/>
                <w:bCs/>
              </w:rPr>
              <w:t>Pertanyaan</w:t>
            </w:r>
          </w:p>
        </w:tc>
      </w:tr>
      <w:tr w:rsidR="004A3089" w14:paraId="07BE9D61" w14:textId="77777777">
        <w:tc>
          <w:tcPr>
            <w:tcW w:w="675" w:type="dxa"/>
          </w:tcPr>
          <w:p w14:paraId="4BBA4163" w14:textId="77777777" w:rsidR="004A3089" w:rsidRDefault="008A0F6D">
            <w:pPr>
              <w:pStyle w:val="BodyTextFirstIndent"/>
              <w:ind w:firstLine="0"/>
            </w:pPr>
            <w:r>
              <w:t>1</w:t>
            </w:r>
          </w:p>
        </w:tc>
        <w:tc>
          <w:tcPr>
            <w:tcW w:w="7478" w:type="dxa"/>
          </w:tcPr>
          <w:p w14:paraId="436B5592" w14:textId="77777777" w:rsidR="004A3089" w:rsidRDefault="008A0F6D">
            <w:pPr>
              <w:pStyle w:val="BodyTextFirstIndent"/>
              <w:ind w:firstLine="0"/>
            </w:pPr>
            <w:r>
              <w:t>Coba masuk ke halaman beranda dari halaman login</w:t>
            </w:r>
          </w:p>
        </w:tc>
      </w:tr>
      <w:tr w:rsidR="004A3089" w14:paraId="2F17530D" w14:textId="77777777">
        <w:tc>
          <w:tcPr>
            <w:tcW w:w="675" w:type="dxa"/>
          </w:tcPr>
          <w:p w14:paraId="36A855D3" w14:textId="77777777" w:rsidR="004A3089" w:rsidRDefault="008A0F6D">
            <w:pPr>
              <w:pStyle w:val="BodyTextFirstIndent"/>
              <w:ind w:firstLine="0"/>
            </w:pPr>
            <w:r>
              <w:t>2</w:t>
            </w:r>
          </w:p>
        </w:tc>
        <w:tc>
          <w:tcPr>
            <w:tcW w:w="7478" w:type="dxa"/>
          </w:tcPr>
          <w:p w14:paraId="72F15358" w14:textId="77777777" w:rsidR="004A3089" w:rsidRDefault="008A0F6D">
            <w:pPr>
              <w:pStyle w:val="BodyTextFirstIndent"/>
              <w:ind w:firstLine="0"/>
            </w:pPr>
            <w:r>
              <w:t xml:space="preserve">Coba buka resep “nasi goreng </w:t>
            </w:r>
            <w:r>
              <w:t>spesial” dari halaman beranda</w:t>
            </w:r>
          </w:p>
        </w:tc>
      </w:tr>
      <w:tr w:rsidR="004A3089" w14:paraId="319B144F" w14:textId="77777777">
        <w:tc>
          <w:tcPr>
            <w:tcW w:w="675" w:type="dxa"/>
          </w:tcPr>
          <w:p w14:paraId="2CD9EBC5" w14:textId="77777777" w:rsidR="004A3089" w:rsidRDefault="008A0F6D">
            <w:pPr>
              <w:pStyle w:val="BodyTextFirstIndent"/>
              <w:ind w:firstLine="0"/>
            </w:pPr>
            <w:r>
              <w:t>3</w:t>
            </w:r>
          </w:p>
        </w:tc>
        <w:tc>
          <w:tcPr>
            <w:tcW w:w="7478" w:type="dxa"/>
          </w:tcPr>
          <w:p w14:paraId="3F36BA6F" w14:textId="77777777" w:rsidR="004A3089" w:rsidRDefault="008A0F6D">
            <w:pPr>
              <w:pStyle w:val="BodyTextFirstIndent"/>
              <w:ind w:firstLine="0"/>
            </w:pPr>
            <w:r>
              <w:t>Coba kembali ke halaman beranda dari halaman detail resep</w:t>
            </w:r>
          </w:p>
        </w:tc>
      </w:tr>
      <w:tr w:rsidR="004A3089" w14:paraId="2455030D" w14:textId="77777777">
        <w:tc>
          <w:tcPr>
            <w:tcW w:w="675" w:type="dxa"/>
          </w:tcPr>
          <w:p w14:paraId="2566E854" w14:textId="77777777" w:rsidR="004A3089" w:rsidRDefault="008A0F6D">
            <w:pPr>
              <w:pStyle w:val="BodyTextFirstIndent"/>
              <w:ind w:firstLine="0"/>
            </w:pPr>
            <w:r>
              <w:t>4</w:t>
            </w:r>
          </w:p>
        </w:tc>
        <w:tc>
          <w:tcPr>
            <w:tcW w:w="7478" w:type="dxa"/>
          </w:tcPr>
          <w:p w14:paraId="77EB98E2" w14:textId="77777777" w:rsidR="004A3089" w:rsidRDefault="008A0F6D">
            <w:pPr>
              <w:pStyle w:val="BodyTextFirstIndent"/>
              <w:ind w:firstLine="0"/>
            </w:pPr>
            <w:r>
              <w:t>Coba buka halaman pengaturan dari halaman beranda</w:t>
            </w:r>
          </w:p>
        </w:tc>
      </w:tr>
      <w:tr w:rsidR="004A3089" w14:paraId="1C7DEAF2" w14:textId="77777777">
        <w:tc>
          <w:tcPr>
            <w:tcW w:w="675" w:type="dxa"/>
          </w:tcPr>
          <w:p w14:paraId="6C62C164" w14:textId="77777777" w:rsidR="004A3089" w:rsidRDefault="008A0F6D">
            <w:pPr>
              <w:pStyle w:val="BodyTextFirstIndent"/>
              <w:ind w:firstLine="0"/>
            </w:pPr>
            <w:r>
              <w:t>5</w:t>
            </w:r>
          </w:p>
        </w:tc>
        <w:tc>
          <w:tcPr>
            <w:tcW w:w="7478" w:type="dxa"/>
          </w:tcPr>
          <w:p w14:paraId="23A217F6" w14:textId="77777777" w:rsidR="004A3089" w:rsidRDefault="008A0F6D">
            <w:pPr>
              <w:pStyle w:val="BodyTextFirstIndent"/>
              <w:ind w:firstLine="0"/>
            </w:pPr>
            <w:r>
              <w:t>Coba ubah email dan nama akun di halaman pengaturan</w:t>
            </w:r>
          </w:p>
        </w:tc>
      </w:tr>
      <w:tr w:rsidR="004A3089" w14:paraId="2057D463" w14:textId="77777777">
        <w:tc>
          <w:tcPr>
            <w:tcW w:w="675" w:type="dxa"/>
          </w:tcPr>
          <w:p w14:paraId="25AB10B2" w14:textId="77777777" w:rsidR="004A3089" w:rsidRDefault="008A0F6D">
            <w:pPr>
              <w:pStyle w:val="BodyTextFirstIndent"/>
              <w:ind w:firstLine="0"/>
            </w:pPr>
            <w:r>
              <w:t>6</w:t>
            </w:r>
          </w:p>
        </w:tc>
        <w:tc>
          <w:tcPr>
            <w:tcW w:w="7478" w:type="dxa"/>
          </w:tcPr>
          <w:p w14:paraId="2EAC3AC8" w14:textId="77777777" w:rsidR="004A3089" w:rsidRDefault="008A0F6D">
            <w:pPr>
              <w:pStyle w:val="BodyTextFirstIndent"/>
              <w:ind w:firstLine="0"/>
            </w:pPr>
            <w:r>
              <w:t>Coba ubah password akun di halaman pengaturan</w:t>
            </w:r>
          </w:p>
        </w:tc>
      </w:tr>
      <w:tr w:rsidR="004A3089" w14:paraId="25FD8E7D" w14:textId="77777777">
        <w:tc>
          <w:tcPr>
            <w:tcW w:w="675" w:type="dxa"/>
          </w:tcPr>
          <w:p w14:paraId="647BA99D" w14:textId="77777777" w:rsidR="004A3089" w:rsidRDefault="008A0F6D">
            <w:pPr>
              <w:pStyle w:val="BodyTextFirstIndent"/>
              <w:ind w:firstLine="0"/>
            </w:pPr>
            <w:bookmarkStart w:id="246" w:name="_Toc115269026"/>
            <w:bookmarkStart w:id="247" w:name="_Toc112258703"/>
            <w:bookmarkStart w:id="248" w:name="_Toc113887885"/>
            <w:r>
              <w:t>7</w:t>
            </w:r>
          </w:p>
        </w:tc>
        <w:tc>
          <w:tcPr>
            <w:tcW w:w="7478" w:type="dxa"/>
          </w:tcPr>
          <w:p w14:paraId="7726C918" w14:textId="77777777" w:rsidR="004A3089" w:rsidRDefault="008A0F6D">
            <w:pPr>
              <w:pStyle w:val="BodyTextFirstIndent"/>
              <w:ind w:firstLine="0"/>
            </w:pPr>
            <w:r>
              <w:t xml:space="preserve">Coba </w:t>
            </w:r>
            <w:r>
              <w:t>keluar akun di halaman pengaturan</w:t>
            </w:r>
          </w:p>
        </w:tc>
      </w:tr>
      <w:tr w:rsidR="004A3089" w14:paraId="37E39155" w14:textId="77777777">
        <w:tc>
          <w:tcPr>
            <w:tcW w:w="675" w:type="dxa"/>
          </w:tcPr>
          <w:p w14:paraId="0B501320" w14:textId="77777777" w:rsidR="004A3089" w:rsidRDefault="008A0F6D">
            <w:pPr>
              <w:pStyle w:val="BodyTextFirstIndent"/>
              <w:ind w:firstLine="0"/>
            </w:pPr>
            <w:r>
              <w:lastRenderedPageBreak/>
              <w:t>8</w:t>
            </w:r>
          </w:p>
        </w:tc>
        <w:tc>
          <w:tcPr>
            <w:tcW w:w="7478" w:type="dxa"/>
          </w:tcPr>
          <w:p w14:paraId="19FA7191" w14:textId="77777777" w:rsidR="004A3089" w:rsidRDefault="008A0F6D">
            <w:pPr>
              <w:pStyle w:val="BodyTextFirstIndent"/>
              <w:ind w:firstLine="0"/>
            </w:pPr>
            <w:r>
              <w:t xml:space="preserve">Apakah ada kritik dan saran terhadap </w:t>
            </w:r>
            <w:r>
              <w:rPr>
                <w:i/>
                <w:iCs/>
              </w:rPr>
              <w:t xml:space="preserve">Prototype </w:t>
            </w:r>
            <w:r>
              <w:t>ini?</w:t>
            </w:r>
          </w:p>
        </w:tc>
      </w:tr>
    </w:tbl>
    <w:p w14:paraId="304B3290" w14:textId="77777777" w:rsidR="004A3089" w:rsidRDefault="008A0F6D">
      <w:pPr>
        <w:pStyle w:val="Heading3"/>
      </w:pPr>
      <w:bookmarkStart w:id="249" w:name="_Toc116053264"/>
      <w:bookmarkStart w:id="250" w:name="_Toc116053625"/>
      <w:r>
        <w:t>Perancangan</w:t>
      </w:r>
      <w:bookmarkEnd w:id="246"/>
      <w:bookmarkEnd w:id="247"/>
      <w:bookmarkEnd w:id="248"/>
      <w:bookmarkEnd w:id="249"/>
      <w:bookmarkEnd w:id="250"/>
    </w:p>
    <w:p w14:paraId="4FDF7921" w14:textId="77777777" w:rsidR="004A3089" w:rsidRDefault="008A0F6D">
      <w:pPr>
        <w:pStyle w:val="BodyTextFirstIndent"/>
      </w:pPr>
      <w:r>
        <w:t>Tahap</w:t>
      </w:r>
      <w:r>
        <w:rPr>
          <w:i/>
          <w:iCs/>
        </w:rPr>
        <w:t xml:space="preserve"> </w:t>
      </w:r>
      <w:r>
        <w:t xml:space="preserve">Perancangan akan merancang perangkat lunak yang akan dikembangkan, berdasarkan </w:t>
      </w:r>
      <w:r>
        <w:rPr>
          <w:i/>
          <w:iCs/>
        </w:rPr>
        <w:t xml:space="preserve">Prototype </w:t>
      </w:r>
      <w:r>
        <w:t xml:space="preserve">yang telah tervalidasi pada tahap evaluasi. Pada tahap ini, akan dirancang arsitektur perangkat lunak, </w:t>
      </w:r>
      <w:r>
        <w:rPr>
          <w:i/>
          <w:iCs/>
        </w:rPr>
        <w:t>sequence diagram</w:t>
      </w:r>
      <w:r>
        <w:t xml:space="preserve">, </w:t>
      </w:r>
      <w:r>
        <w:rPr>
          <w:i/>
          <w:iCs/>
        </w:rPr>
        <w:t>class diagram</w:t>
      </w:r>
      <w:r>
        <w:t>, basis data, dan algoritma dalam</w:t>
      </w:r>
      <w:r>
        <w:t xml:space="preserve"> bentuk </w:t>
      </w:r>
      <w:r>
        <w:rPr>
          <w:i/>
          <w:iCs/>
        </w:rPr>
        <w:t>pseudocode.</w:t>
      </w:r>
      <w:r>
        <w:t xml:space="preserve"> Perancangan bertujuan untuk membuat sebuah rancangan yang akan dipakai sebagai acuan dalam implementasi pengembangan perangkat lunak pada penelitian ini.</w:t>
      </w:r>
    </w:p>
    <w:p w14:paraId="4B36D761" w14:textId="77777777" w:rsidR="004A3089" w:rsidRDefault="008A0F6D">
      <w:pPr>
        <w:pStyle w:val="Heading3"/>
      </w:pPr>
      <w:bookmarkStart w:id="251" w:name="_Toc115269027"/>
      <w:bookmarkStart w:id="252" w:name="_Toc112258704"/>
      <w:bookmarkStart w:id="253" w:name="_Toc113887886"/>
      <w:bookmarkStart w:id="254" w:name="_Toc116053265"/>
      <w:bookmarkStart w:id="255" w:name="_Toc116053626"/>
      <w:r>
        <w:t>Implementasi</w:t>
      </w:r>
      <w:bookmarkEnd w:id="251"/>
      <w:bookmarkEnd w:id="252"/>
      <w:bookmarkEnd w:id="253"/>
      <w:bookmarkEnd w:id="254"/>
      <w:bookmarkEnd w:id="255"/>
    </w:p>
    <w:p w14:paraId="11F18FC3" w14:textId="77777777" w:rsidR="004A3089" w:rsidRDefault="008A0F6D">
      <w:pPr>
        <w:pStyle w:val="BodyTextFirstIndent"/>
      </w:pPr>
      <w:r>
        <w:t>Tahap implementasi akan mengimplementasikan rancangan perangkat lunak</w:t>
      </w:r>
      <w:r>
        <w:t xml:space="preserve"> menjadi sebuah perangkat lunak. Proses implementasi dilakukan dengan mengembangkan sebuah perangkat lunak berupa aplikasi perangkat bergerak berbasis Android dengan menggunakan Android Studio menggunakan bahasa pemrograman Kotlin. Implementasi bertujuan u</w:t>
      </w:r>
      <w:r>
        <w:t xml:space="preserve">ntuk menghasilkan sebuah perangkat lunak yang dapat digunakan oleh pengguna untuk mencapai tujuannya. </w:t>
      </w:r>
    </w:p>
    <w:p w14:paraId="7B24F86A" w14:textId="77777777" w:rsidR="004A3089" w:rsidRDefault="008A0F6D">
      <w:pPr>
        <w:pStyle w:val="Heading3"/>
        <w:rPr>
          <w:i/>
          <w:iCs/>
        </w:rPr>
      </w:pPr>
      <w:bookmarkStart w:id="256" w:name="_Toc113887887"/>
      <w:bookmarkStart w:id="257" w:name="_Toc112258705"/>
      <w:bookmarkStart w:id="258" w:name="_Toc115269028"/>
      <w:bookmarkStart w:id="259" w:name="_Toc116053266"/>
      <w:bookmarkStart w:id="260" w:name="_Toc116053627"/>
      <w:r>
        <w:t>Pengujian</w:t>
      </w:r>
      <w:bookmarkEnd w:id="256"/>
      <w:bookmarkEnd w:id="257"/>
      <w:bookmarkEnd w:id="258"/>
      <w:bookmarkEnd w:id="259"/>
      <w:bookmarkEnd w:id="260"/>
    </w:p>
    <w:p w14:paraId="545AECC6" w14:textId="77777777" w:rsidR="004A3089" w:rsidRDefault="008A0F6D">
      <w:pPr>
        <w:pStyle w:val="BodyTextFirstIndent"/>
        <w:rPr>
          <w:i/>
          <w:iCs/>
        </w:rPr>
      </w:pPr>
      <w:r>
        <w:t xml:space="preserve">Perangkat lunak yang telah dibuat selanjutnya akan diuji pada tahap Pengujian. Pengujian pada penelitian ini terdiri dari dua macam pengujian, </w:t>
      </w:r>
      <w:r>
        <w:t xml:space="preserve">yaitu </w:t>
      </w:r>
      <w:r>
        <w:rPr>
          <w:i/>
          <w:iCs/>
        </w:rPr>
        <w:t>black box</w:t>
      </w:r>
      <w:r>
        <w:rPr>
          <w:i/>
          <w:iCs/>
        </w:rPr>
        <w:t xml:space="preserve"> testing</w:t>
      </w:r>
      <w:r>
        <w:t xml:space="preserve">, dan </w:t>
      </w:r>
      <w:r>
        <w:rPr>
          <w:i/>
          <w:iCs/>
        </w:rPr>
        <w:t>usability testing</w:t>
      </w:r>
      <w:r>
        <w:t>.</w:t>
      </w:r>
      <w:r>
        <w:t xml:space="preserve"> </w:t>
      </w:r>
      <w:r>
        <w:rPr>
          <w:i/>
          <w:iCs/>
        </w:rPr>
        <w:t>Black box testing</w:t>
      </w:r>
      <w:r>
        <w:t xml:space="preserve"> adalah sebuah pendetakan pengujian dimana pengujian dilakukan dengan membuat kasus uji terhadap setiap fungsi</w:t>
      </w:r>
      <w:r>
        <w:t>, guna</w:t>
      </w:r>
      <w:r>
        <w:t xml:space="preserve"> memastikan keselarasan semua alur perangkat lunak dengan kebutuhan penggun</w:t>
      </w:r>
      <w:r>
        <w:t xml:space="preserve">a. </w:t>
      </w:r>
      <w:r>
        <w:rPr>
          <w:i/>
          <w:iCs/>
        </w:rPr>
        <w:t xml:space="preserve">Black box testing </w:t>
      </w:r>
      <w:r>
        <w:t xml:space="preserve">dilakukan </w:t>
      </w:r>
      <w:r>
        <w:t xml:space="preserve">dengan menggunakan metode </w:t>
      </w:r>
      <w:r>
        <w:rPr>
          <w:i/>
          <w:iCs/>
        </w:rPr>
        <w:t xml:space="preserve">scenario-based testing </w:t>
      </w:r>
      <w:r>
        <w:t>yang akan diuji kepada pengembang</w:t>
      </w:r>
      <w:r>
        <w:t>.</w:t>
      </w:r>
      <w:r>
        <w:t xml:space="preserve"> </w:t>
      </w:r>
      <w:r>
        <w:rPr>
          <w:i/>
          <w:iCs/>
        </w:rPr>
        <w:t>Usability testing</w:t>
      </w:r>
      <w:r>
        <w:t xml:space="preserve"> adalah sebuah pengujian yang digunakan untuk mengetahui apakah sebuah sistem telah memenuhi kebutuhan pengguna, menguji apakah pengguna dapat mengerti cara menggunakan sistem secara cepat tanpa kesalahan, mendapatkan umpan balik secara cepat dalam meningk</w:t>
      </w:r>
      <w:r>
        <w:t xml:space="preserve">atkan antarmuka, dan melakukan koreksi terhadap kesalahan dalam komponen perangkat. Metode pengukuran </w:t>
      </w:r>
      <w:r>
        <w:rPr>
          <w:i/>
          <w:iCs/>
        </w:rPr>
        <w:t xml:space="preserve">usability testing </w:t>
      </w:r>
      <w:r>
        <w:t xml:space="preserve">yang digunakan pada penelitian ini yaitu </w:t>
      </w:r>
      <w:r>
        <w:rPr>
          <w:i/>
          <w:iCs/>
        </w:rPr>
        <w:t xml:space="preserve">scenario-based testing </w:t>
      </w:r>
      <w:r>
        <w:t>yang akan diuji kepada pengguna</w:t>
      </w:r>
      <w:r>
        <w:rPr>
          <w:i/>
          <w:iCs/>
        </w:rPr>
        <w:t>.</w:t>
      </w:r>
      <w:r>
        <w:rPr>
          <w:i/>
          <w:iCs/>
        </w:rPr>
        <w:t xml:space="preserve"> </w:t>
      </w:r>
      <w:r>
        <w:rPr>
          <w:i/>
          <w:iCs/>
        </w:rPr>
        <w:t>Scenario-based</w:t>
      </w:r>
      <w:r>
        <w:t xml:space="preserve"> </w:t>
      </w:r>
      <w:r>
        <w:rPr>
          <w:i/>
          <w:iCs/>
        </w:rPr>
        <w:t>testing</w:t>
      </w:r>
      <w:r>
        <w:t xml:space="preserve"> adalah sebuah pe</w:t>
      </w:r>
      <w:r>
        <w:t xml:space="preserve">ngujian yang berbasis skenario yang berfokus pada pengujian alur bisnis perangkat lunak. Skenario pada </w:t>
      </w:r>
      <w:r>
        <w:rPr>
          <w:i/>
          <w:iCs/>
        </w:rPr>
        <w:t>scenario-based testing</w:t>
      </w:r>
      <w:r>
        <w:t xml:space="preserve"> menyerupai instruksi terkait bagaimana perangkat lunak digunakan.</w:t>
      </w:r>
      <w:r>
        <w:t xml:space="preserve"> </w:t>
      </w:r>
      <w:r>
        <w:t xml:space="preserve">Pengujian </w:t>
      </w:r>
      <w:r>
        <w:t>bertujuan untuk</w:t>
      </w:r>
      <w:r>
        <w:t xml:space="preserve"> mengevaluasi kemampuan </w:t>
      </w:r>
      <w:r>
        <w:t>perangkat lunak</w:t>
      </w:r>
      <w:r>
        <w:t>,</w:t>
      </w:r>
      <w:r>
        <w:t xml:space="preserve"> keselarasan perangkat lunak dengan kebutuhan pengguna,</w:t>
      </w:r>
      <w:r>
        <w:t xml:space="preserve"> dan menentukan kesesuaian dengan hasil yang diharapkan. </w:t>
      </w:r>
      <w:r>
        <w:rPr>
          <w:i/>
          <w:iCs/>
        </w:rPr>
        <w:t xml:space="preserve"> </w:t>
      </w:r>
    </w:p>
    <w:p w14:paraId="3F3A41EB" w14:textId="77777777" w:rsidR="004A3089" w:rsidRDefault="008A0F6D">
      <w:pPr>
        <w:pStyle w:val="Heading3"/>
      </w:pPr>
      <w:bookmarkStart w:id="261" w:name="_Toc112258706"/>
      <w:bookmarkStart w:id="262" w:name="_Toc113887888"/>
      <w:bookmarkStart w:id="263" w:name="_Toc115269029"/>
      <w:bookmarkStart w:id="264" w:name="_Toc116053267"/>
      <w:bookmarkStart w:id="265" w:name="_Toc116053628"/>
      <w:r>
        <w:lastRenderedPageBreak/>
        <w:t>Kesimpulan dan Saran</w:t>
      </w:r>
      <w:bookmarkEnd w:id="261"/>
      <w:bookmarkEnd w:id="262"/>
      <w:bookmarkEnd w:id="263"/>
      <w:bookmarkEnd w:id="264"/>
      <w:bookmarkEnd w:id="265"/>
    </w:p>
    <w:p w14:paraId="38FFB3FB" w14:textId="77777777" w:rsidR="004A3089" w:rsidRDefault="008A0F6D">
      <w:pPr>
        <w:pStyle w:val="BodyTextFirstIndent"/>
      </w:pPr>
      <w:r>
        <w:t xml:space="preserve">Tahap kesimpulan dan saran dilakukan dengan menyimpulkan tahapan-tahapan yang telah dilakukan dan hasil dari penelitian </w:t>
      </w:r>
      <w:r>
        <w:t>ini. Kesimpulan dan saran mengacu dari hasil yang didapat pada tahap pengujian. Kesimpulan bertujuan untuk mengetahui inti dan rangkuman informasi dari penelitian ini. Saran bertujuan untuk memberi masukan terhadap hasil dari penelitian ini, sehingga dihar</w:t>
      </w:r>
      <w:r>
        <w:t xml:space="preserve">apkan apabila diterapkan akan menghasilkan penelitian yang lebih baik. </w:t>
      </w:r>
    </w:p>
    <w:p w14:paraId="44A87555" w14:textId="77777777" w:rsidR="004A3089" w:rsidRDefault="004A3089">
      <w:pPr>
        <w:pStyle w:val="BodyTextFirstIndent"/>
      </w:pPr>
    </w:p>
    <w:p w14:paraId="0DAA0CDB" w14:textId="77777777" w:rsidR="004A3089" w:rsidRDefault="004A3089">
      <w:pPr>
        <w:pStyle w:val="BodyTextFirstIndent"/>
      </w:pPr>
    </w:p>
    <w:p w14:paraId="4FBBF244" w14:textId="77777777" w:rsidR="004A3089" w:rsidRDefault="008A0F6D">
      <w:pPr>
        <w:pStyle w:val="ReferenceHeading"/>
        <w:rPr>
          <w:caps w:val="0"/>
        </w:rPr>
      </w:pPr>
      <w:bookmarkStart w:id="266" w:name="_Toc112258707"/>
      <w:bookmarkStart w:id="267" w:name="_Toc116053268"/>
      <w:bookmarkStart w:id="268" w:name="_Toc116053629"/>
      <w:bookmarkEnd w:id="245"/>
      <w:r>
        <w:rPr>
          <w:caps w:val="0"/>
        </w:rPr>
        <w:lastRenderedPageBreak/>
        <w:t>DAFTAR REFERENSI</w:t>
      </w:r>
      <w:bookmarkEnd w:id="266"/>
      <w:bookmarkEnd w:id="267"/>
      <w:bookmarkEnd w:id="268"/>
    </w:p>
    <w:p w14:paraId="784A0A31" w14:textId="77777777" w:rsidR="004A3089" w:rsidRDefault="008A0F6D">
      <w:pPr>
        <w:spacing w:line="276" w:lineRule="auto"/>
        <w:ind w:left="567" w:hanging="567"/>
        <w:rPr>
          <w:rFonts w:asciiTheme="minorHAnsi" w:hAnsiTheme="minorHAnsi" w:cstheme="minorHAnsi"/>
          <w:szCs w:val="24"/>
        </w:rPr>
      </w:pPr>
      <w:r>
        <w:rPr>
          <w:rFonts w:asciiTheme="minorHAnsi" w:hAnsiTheme="minorHAnsi" w:cstheme="minorHAnsi"/>
          <w:szCs w:val="24"/>
        </w:rPr>
        <w:t xml:space="preserve">Yasuma, A., 2017. </w:t>
      </w:r>
      <w:r>
        <w:rPr>
          <w:rFonts w:asciiTheme="minorHAnsi" w:hAnsiTheme="minorHAnsi" w:cstheme="minorHAnsi"/>
          <w:i/>
          <w:iCs/>
          <w:szCs w:val="24"/>
        </w:rPr>
        <w:t>Resep Masakan Khas Lombok Berbasis Android</w:t>
      </w:r>
      <w:r>
        <w:rPr>
          <w:rFonts w:asciiTheme="minorHAnsi" w:hAnsiTheme="minorHAnsi" w:cstheme="minorHAnsi"/>
          <w:szCs w:val="24"/>
        </w:rPr>
        <w:t>. Diploma. Sekolah Tinggi Manajemen Informatika Dan Komputer Akakom. Tersedia di &lt;</w:t>
      </w:r>
      <w:hyperlink r:id="rId34" w:history="1">
        <w:r>
          <w:rPr>
            <w:rStyle w:val="Hyperlink"/>
            <w:rFonts w:asciiTheme="minorHAnsi" w:hAnsiTheme="minorHAnsi" w:cstheme="minorHAnsi"/>
            <w:szCs w:val="24"/>
          </w:rPr>
          <w:t>https://eprints.utdi.ac.id/4908/</w:t>
        </w:r>
      </w:hyperlink>
      <w:r>
        <w:rPr>
          <w:rFonts w:asciiTheme="minorHAnsi" w:hAnsiTheme="minorHAnsi" w:cstheme="minorHAnsi"/>
          <w:szCs w:val="24"/>
        </w:rPr>
        <w:t xml:space="preserve">&gt; [Diakses 26 Juli 2022]  </w:t>
      </w:r>
    </w:p>
    <w:p w14:paraId="4B7604CB"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Karlina, L., Asian, J., &amp; Mahmud, M., 2019. Rancang Bangun Aplikasi Resep Masakan Menggunakan Metode Xp Berbasis Android. </w:t>
      </w:r>
      <w:r>
        <w:rPr>
          <w:rFonts w:asciiTheme="minorHAnsi" w:hAnsiTheme="minorHAnsi" w:cstheme="minorHAnsi"/>
          <w:i/>
          <w:iCs/>
          <w:szCs w:val="24"/>
        </w:rPr>
        <w:t xml:space="preserve">Jurnal Rekayasa Teknologi Nusa Putra, </w:t>
      </w:r>
      <w:r>
        <w:rPr>
          <w:rFonts w:asciiTheme="minorHAnsi" w:hAnsiTheme="minorHAnsi" w:cstheme="minorHAnsi"/>
          <w:szCs w:val="24"/>
        </w:rPr>
        <w:t>[e-journal]</w:t>
      </w:r>
      <w:r>
        <w:rPr>
          <w:rFonts w:asciiTheme="minorHAnsi" w:hAnsiTheme="minorHAnsi" w:cstheme="minorHAnsi"/>
          <w:szCs w:val="24"/>
        </w:rPr>
        <w:t xml:space="preserve"> 08(01), 18</w:t>
      </w:r>
      <w:r>
        <w:rPr>
          <w:rFonts w:asciiTheme="minorHAnsi" w:hAnsiTheme="minorHAnsi" w:cstheme="minorHAnsi"/>
          <w:i/>
          <w:iCs/>
          <w:szCs w:val="24"/>
        </w:rPr>
        <w:t xml:space="preserve">. </w:t>
      </w:r>
      <w:r>
        <w:rPr>
          <w:rFonts w:asciiTheme="minorHAnsi" w:hAnsiTheme="minorHAnsi" w:cstheme="minorHAnsi"/>
          <w:szCs w:val="24"/>
        </w:rPr>
        <w:t>Tersedia melalui: Perreferensian Universitas Nusa Putra &lt;</w:t>
      </w:r>
      <w:hyperlink r:id="rId35" w:history="1">
        <w:r>
          <w:rPr>
            <w:rStyle w:val="Hyperlink"/>
            <w:rFonts w:asciiTheme="minorHAnsi" w:hAnsiTheme="minorHAnsi" w:cstheme="minorHAnsi"/>
            <w:szCs w:val="24"/>
          </w:rPr>
          <w:t>https://jurnal.nusaputra.ac.id/rekayasa/uploads/paper/2e89e-jurnal-skripsi-finish-</w:t>
        </w:r>
        <w:r>
          <w:rPr>
            <w:rStyle w:val="Hyperlink"/>
            <w:rFonts w:asciiTheme="minorHAnsi" w:hAnsiTheme="minorHAnsi" w:cstheme="minorHAnsi"/>
            <w:szCs w:val="24"/>
          </w:rPr>
          <w:t>lina.pdf</w:t>
        </w:r>
      </w:hyperlink>
      <w:r>
        <w:rPr>
          <w:rFonts w:asciiTheme="minorHAnsi" w:hAnsiTheme="minorHAnsi" w:cstheme="minorHAnsi"/>
          <w:szCs w:val="24"/>
        </w:rPr>
        <w:t>&gt; [Diakses 26 Juli 2022]</w:t>
      </w:r>
    </w:p>
    <w:p w14:paraId="09A2B77E"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Santoso, T. A., 2016. </w:t>
      </w:r>
      <w:r>
        <w:rPr>
          <w:rFonts w:asciiTheme="minorHAnsi" w:hAnsiTheme="minorHAnsi" w:cstheme="minorHAnsi"/>
          <w:i/>
          <w:iCs/>
          <w:szCs w:val="24"/>
        </w:rPr>
        <w:t xml:space="preserve">Aplikasi Pencarian Resep Masakan Berbasis Mobile Web Berdasarkan Ketersediaan Bahan Dengan Metode Simple Additive Weighting. </w:t>
      </w:r>
      <w:r>
        <w:rPr>
          <w:rFonts w:asciiTheme="minorHAnsi" w:hAnsiTheme="minorHAnsi" w:cstheme="minorHAnsi"/>
          <w:szCs w:val="24"/>
        </w:rPr>
        <w:t>S1. Universitas Islam Indonesia Yogyakarta. Tersedia di &lt;</w:t>
      </w:r>
      <w:hyperlink r:id="rId36" w:history="1">
        <w:r>
          <w:rPr>
            <w:rStyle w:val="Hyperlink"/>
            <w:rFonts w:asciiTheme="minorHAnsi" w:hAnsiTheme="minorHAnsi" w:cstheme="minorHAnsi"/>
            <w:szCs w:val="24"/>
          </w:rPr>
          <w:t>https://dspace.uii.ac.id/bitstream/handle/123456789/3781/04%20abstract.pdf?sequence=5&amp;isAllowed=y</w:t>
        </w:r>
      </w:hyperlink>
      <w:r>
        <w:rPr>
          <w:rFonts w:asciiTheme="minorHAnsi" w:hAnsiTheme="minorHAnsi" w:cstheme="minorHAnsi"/>
          <w:szCs w:val="24"/>
        </w:rPr>
        <w:t>&gt; [Diakses 26 Juli 2022]</w:t>
      </w:r>
    </w:p>
    <w:p w14:paraId="426604C9"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Agustina, R., &amp; Suprianto, D., 2012.</w:t>
      </w:r>
      <w:r>
        <w:rPr>
          <w:rFonts w:asciiTheme="minorHAnsi" w:hAnsiTheme="minorHAnsi" w:cstheme="minorHAnsi"/>
          <w:szCs w:val="24"/>
        </w:rPr>
        <w:t xml:space="preserve"> </w:t>
      </w:r>
      <w:r>
        <w:rPr>
          <w:rFonts w:asciiTheme="minorHAnsi" w:hAnsiTheme="minorHAnsi" w:cstheme="minorHAnsi"/>
          <w:i/>
          <w:iCs/>
          <w:szCs w:val="24"/>
        </w:rPr>
        <w:t xml:space="preserve">Pemrograman Aplikasi Android. </w:t>
      </w:r>
      <w:r>
        <w:rPr>
          <w:rFonts w:asciiTheme="minorHAnsi" w:hAnsiTheme="minorHAnsi" w:cstheme="minorHAnsi"/>
          <w:szCs w:val="24"/>
        </w:rPr>
        <w:t>[e-book] ResearchGate. Tersedia melalui: Website ResearchGate &lt;</w:t>
      </w:r>
      <w:hyperlink r:id="rId37" w:history="1">
        <w:r>
          <w:rPr>
            <w:rStyle w:val="Hyperlink"/>
            <w:rFonts w:asciiTheme="minorHAnsi" w:hAnsiTheme="minorHAnsi" w:cstheme="minorHAnsi"/>
            <w:szCs w:val="24"/>
          </w:rPr>
          <w:t>https://www.researchgate.net/publication/338819838_Pemrograman_Aplikasi_Android</w:t>
        </w:r>
      </w:hyperlink>
      <w:r>
        <w:rPr>
          <w:rFonts w:asciiTheme="minorHAnsi" w:hAnsiTheme="minorHAnsi" w:cstheme="minorHAnsi"/>
          <w:szCs w:val="24"/>
        </w:rPr>
        <w:t>&gt;</w:t>
      </w:r>
      <w:r>
        <w:rPr>
          <w:rFonts w:asciiTheme="minorHAnsi" w:hAnsiTheme="minorHAnsi" w:cstheme="minorHAnsi"/>
          <w:i/>
          <w:iCs/>
          <w:szCs w:val="24"/>
        </w:rPr>
        <w:t xml:space="preserve"> </w:t>
      </w:r>
      <w:r>
        <w:rPr>
          <w:rFonts w:asciiTheme="minorHAnsi" w:hAnsiTheme="minorHAnsi" w:cstheme="minorHAnsi"/>
          <w:szCs w:val="24"/>
        </w:rPr>
        <w:t>[Diakses 26 Juli 2022]</w:t>
      </w:r>
    </w:p>
    <w:p w14:paraId="5ED26CB5"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Ichwan, B. N., Sujalwo, &amp; Supardi, A., 2013. </w:t>
      </w:r>
      <w:r>
        <w:rPr>
          <w:rFonts w:asciiTheme="minorHAnsi" w:hAnsiTheme="minorHAnsi" w:cstheme="minorHAnsi"/>
          <w:i/>
          <w:iCs/>
          <w:szCs w:val="24"/>
        </w:rPr>
        <w:t>Perancangan Aplikasi Resep Masakan Khas Jawa Berbasis Android.</w:t>
      </w:r>
      <w:r>
        <w:rPr>
          <w:rFonts w:asciiTheme="minorHAnsi" w:hAnsiTheme="minorHAnsi" w:cstheme="minorHAnsi"/>
          <w:szCs w:val="24"/>
        </w:rPr>
        <w:t xml:space="preserve"> S2. Universitas Muhammadiyah Surakarta. Tersedia di &lt;</w:t>
      </w:r>
      <w:hyperlink r:id="rId38" w:history="1">
        <w:r>
          <w:rPr>
            <w:rStyle w:val="Hyperlink"/>
            <w:rFonts w:asciiTheme="minorHAnsi" w:hAnsiTheme="minorHAnsi" w:cstheme="minorHAnsi"/>
            <w:szCs w:val="24"/>
          </w:rPr>
          <w:t>http://eprints.ums.ac.id/24179/</w:t>
        </w:r>
      </w:hyperlink>
      <w:r>
        <w:rPr>
          <w:rFonts w:asciiTheme="minorHAnsi" w:hAnsiTheme="minorHAnsi" w:cstheme="minorHAnsi"/>
          <w:szCs w:val="24"/>
        </w:rPr>
        <w:t>&gt; [Diakses 26 Ju</w:t>
      </w:r>
      <w:r>
        <w:rPr>
          <w:rFonts w:asciiTheme="minorHAnsi" w:hAnsiTheme="minorHAnsi" w:cstheme="minorHAnsi"/>
          <w:szCs w:val="24"/>
        </w:rPr>
        <w:t>li 2022]</w:t>
      </w:r>
    </w:p>
    <w:p w14:paraId="49A145DA"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Statcounter, 2022. Mobile Operating System Market Share Indonesia | Statcounter Global Stats. [online] Tersedia di: &lt;</w:t>
      </w:r>
      <w:hyperlink r:id="rId39" w:history="1">
        <w:r>
          <w:rPr>
            <w:rStyle w:val="Hyperlink"/>
            <w:rFonts w:asciiTheme="minorHAnsi" w:hAnsiTheme="minorHAnsi" w:cstheme="minorHAnsi"/>
            <w:szCs w:val="24"/>
          </w:rPr>
          <w:t>https://gs.statcounter.com/os-market-share/mobile/indones</w:t>
        </w:r>
        <w:r>
          <w:rPr>
            <w:rStyle w:val="Hyperlink"/>
            <w:rFonts w:asciiTheme="minorHAnsi" w:hAnsiTheme="minorHAnsi" w:cstheme="minorHAnsi"/>
            <w:szCs w:val="24"/>
          </w:rPr>
          <w:t>ia</w:t>
        </w:r>
      </w:hyperlink>
      <w:r>
        <w:rPr>
          <w:rFonts w:asciiTheme="minorHAnsi" w:hAnsiTheme="minorHAnsi" w:cstheme="minorHAnsi"/>
          <w:szCs w:val="24"/>
        </w:rPr>
        <w:t>&gt; [Diakses 26 Juli 2022]</w:t>
      </w:r>
    </w:p>
    <w:p w14:paraId="4B019DD4" w14:textId="77777777" w:rsidR="004A3089" w:rsidRDefault="008A0F6D">
      <w:pPr>
        <w:ind w:left="567" w:hanging="567"/>
        <w:rPr>
          <w:rFonts w:asciiTheme="minorHAnsi" w:hAnsiTheme="minorHAnsi" w:cstheme="minorHAnsi"/>
          <w:szCs w:val="24"/>
        </w:rPr>
      </w:pPr>
      <w:r>
        <w:rPr>
          <w:rFonts w:asciiTheme="minorHAnsi" w:hAnsiTheme="minorHAnsi" w:cstheme="minorHAnsi"/>
          <w:szCs w:val="24"/>
        </w:rPr>
        <w:t>Google Forms, 2022. Survey Aplikasi Resep Masakan (Responses) – Google Sheets. [online] Tersedia di: &lt;</w:t>
      </w:r>
      <w:hyperlink r:id="rId40" w:history="1">
        <w:r>
          <w:rPr>
            <w:rStyle w:val="Hyperlink"/>
            <w:rFonts w:asciiTheme="minorHAnsi" w:hAnsiTheme="minorHAnsi" w:cstheme="minorHAnsi"/>
            <w:szCs w:val="24"/>
          </w:rPr>
          <w:t>https://do</w:t>
        </w:r>
        <w:r>
          <w:rPr>
            <w:rStyle w:val="Hyperlink"/>
            <w:rFonts w:asciiTheme="minorHAnsi" w:hAnsiTheme="minorHAnsi" w:cstheme="minorHAnsi"/>
            <w:szCs w:val="24"/>
          </w:rPr>
          <w:t>cs.google.com/spreadsheets/d/141gI535YMwryl7sANbOwdk1XW6grMyn6G1Bad3bnOwk/edit?usp=sharing</w:t>
        </w:r>
      </w:hyperlink>
      <w:r>
        <w:rPr>
          <w:rFonts w:asciiTheme="minorHAnsi" w:hAnsiTheme="minorHAnsi" w:cstheme="minorHAnsi"/>
          <w:szCs w:val="24"/>
        </w:rPr>
        <w:t>&gt; [Diakses 27 Juli 2022]</w:t>
      </w:r>
    </w:p>
    <w:p w14:paraId="18109B7F"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Muchlison, I. D., Kharisma, A. P., &amp; Arwani, I., 2022. Pengembangan Aplikasi Perangkat Bergerak Sistem Informasi Event di bidang Teknologi</w:t>
      </w:r>
      <w:r>
        <w:rPr>
          <w:rFonts w:asciiTheme="minorHAnsi" w:hAnsiTheme="minorHAnsi" w:cstheme="minorHAnsi"/>
          <w:szCs w:val="24"/>
        </w:rPr>
        <w:t xml:space="preserve"> Informasi berbasis Android. </w:t>
      </w:r>
      <w:r>
        <w:rPr>
          <w:rFonts w:asciiTheme="minorHAnsi" w:hAnsiTheme="minorHAnsi" w:cstheme="minorHAnsi"/>
          <w:i/>
          <w:iCs/>
          <w:szCs w:val="24"/>
        </w:rPr>
        <w:t xml:space="preserve">Jurnal Pengembangan Teknologi Informasi dan Ilmu Komputer, </w:t>
      </w:r>
      <w:r>
        <w:rPr>
          <w:rFonts w:asciiTheme="minorHAnsi" w:hAnsiTheme="minorHAnsi" w:cstheme="minorHAnsi"/>
          <w:szCs w:val="24"/>
        </w:rPr>
        <w:t xml:space="preserve">[e-journal] 6(1), 282-291. Tersedia melalui: Perreferensian </w:t>
      </w:r>
      <w:r>
        <w:rPr>
          <w:rFonts w:asciiTheme="minorHAnsi" w:hAnsiTheme="minorHAnsi" w:cstheme="minorHAnsi"/>
          <w:szCs w:val="24"/>
        </w:rPr>
        <w:lastRenderedPageBreak/>
        <w:t>Universitas Brawijaya &lt;</w:t>
      </w:r>
      <w:hyperlink r:id="rId41" w:history="1">
        <w:r>
          <w:rPr>
            <w:rStyle w:val="Hyperlink"/>
            <w:rFonts w:asciiTheme="minorHAnsi" w:hAnsiTheme="minorHAnsi" w:cstheme="minorHAnsi"/>
            <w:szCs w:val="24"/>
          </w:rPr>
          <w:t>https</w:t>
        </w:r>
        <w:r>
          <w:rPr>
            <w:rStyle w:val="Hyperlink"/>
            <w:rFonts w:asciiTheme="minorHAnsi" w:hAnsiTheme="minorHAnsi" w:cstheme="minorHAnsi"/>
            <w:szCs w:val="24"/>
          </w:rPr>
          <w:t>://j-ptiik.ub.ac.id/index.php/j-ptiik/article/view/10464/4642</w:t>
        </w:r>
      </w:hyperlink>
      <w:r>
        <w:rPr>
          <w:rFonts w:asciiTheme="minorHAnsi" w:hAnsiTheme="minorHAnsi" w:cstheme="minorHAnsi"/>
          <w:szCs w:val="24"/>
        </w:rPr>
        <w:t>&gt; [Diakses 8 Agustus 2022]</w:t>
      </w:r>
    </w:p>
    <w:p w14:paraId="502A0392"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Arifien, A., 2022. </w:t>
      </w:r>
      <w:r>
        <w:rPr>
          <w:rFonts w:asciiTheme="minorHAnsi" w:hAnsiTheme="minorHAnsi" w:cstheme="minorHAnsi"/>
          <w:i/>
          <w:iCs/>
          <w:szCs w:val="24"/>
        </w:rPr>
        <w:t xml:space="preserve">Perancangan Buku Ilustrasi Resep Makanan Sehat Sebagai Inspirasi Memulai Bisnis Di Sektor Kuliner. </w:t>
      </w:r>
      <w:r>
        <w:rPr>
          <w:rFonts w:asciiTheme="minorHAnsi" w:hAnsiTheme="minorHAnsi" w:cstheme="minorHAnsi"/>
          <w:szCs w:val="24"/>
        </w:rPr>
        <w:t xml:space="preserve">S1. Universitas Pembangunan Nasional “Veteran” </w:t>
      </w:r>
      <w:r>
        <w:rPr>
          <w:rFonts w:asciiTheme="minorHAnsi" w:hAnsiTheme="minorHAnsi" w:cstheme="minorHAnsi"/>
          <w:szCs w:val="24"/>
        </w:rPr>
        <w:t>Jawa Timur. Tersedia di &lt;</w:t>
      </w:r>
      <w:hyperlink r:id="rId42" w:history="1">
        <w:r>
          <w:rPr>
            <w:rStyle w:val="Hyperlink"/>
            <w:rFonts w:asciiTheme="minorHAnsi" w:hAnsiTheme="minorHAnsi" w:cstheme="minorHAnsi"/>
            <w:szCs w:val="24"/>
          </w:rPr>
          <w:t>http://repository.upnjatim.ac.id/6529/</w:t>
        </w:r>
      </w:hyperlink>
      <w:r>
        <w:rPr>
          <w:rFonts w:asciiTheme="minorHAnsi" w:hAnsiTheme="minorHAnsi" w:cstheme="minorHAnsi"/>
          <w:szCs w:val="24"/>
        </w:rPr>
        <w:t>&gt;  [Diakses 8 Agustus 2022]</w:t>
      </w:r>
    </w:p>
    <w:p w14:paraId="76D7C6DC"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Priyanto, R., 2010. </w:t>
      </w:r>
      <w:r>
        <w:rPr>
          <w:rFonts w:asciiTheme="minorHAnsi" w:hAnsiTheme="minorHAnsi" w:cstheme="minorHAnsi"/>
          <w:i/>
          <w:iCs/>
          <w:szCs w:val="24"/>
        </w:rPr>
        <w:t xml:space="preserve">Analisis Kebutuhan Perlengkapan Bengkel Otomotif Smk Swasta di Karanganyar. </w:t>
      </w:r>
      <w:r>
        <w:rPr>
          <w:rFonts w:asciiTheme="minorHAnsi" w:hAnsiTheme="minorHAnsi" w:cstheme="minorHAnsi"/>
          <w:szCs w:val="24"/>
        </w:rPr>
        <w:t>S1. Universita</w:t>
      </w:r>
      <w:r>
        <w:rPr>
          <w:rFonts w:asciiTheme="minorHAnsi" w:hAnsiTheme="minorHAnsi" w:cstheme="minorHAnsi"/>
          <w:szCs w:val="24"/>
        </w:rPr>
        <w:t>s Sebelas Maret Surakarta. Tersedia di &lt;</w:t>
      </w:r>
      <w:hyperlink r:id="rId43" w:history="1">
        <w:r>
          <w:rPr>
            <w:rStyle w:val="Hyperlink"/>
            <w:rFonts w:asciiTheme="minorHAnsi" w:hAnsiTheme="minorHAnsi" w:cstheme="minorHAnsi"/>
            <w:szCs w:val="24"/>
          </w:rPr>
          <w:t>https://123dok.com/document/1y9vkvwq-analisis-kebutuhan-perlengkapan-bengkel-otomotif-smk</w:t>
        </w:r>
        <w:r>
          <w:rPr>
            <w:rStyle w:val="Hyperlink"/>
            <w:rFonts w:asciiTheme="minorHAnsi" w:hAnsiTheme="minorHAnsi" w:cstheme="minorHAnsi"/>
            <w:szCs w:val="24"/>
          </w:rPr>
          <w:t>-swasta-karanganyar.html</w:t>
        </w:r>
      </w:hyperlink>
      <w:r>
        <w:rPr>
          <w:rFonts w:asciiTheme="minorHAnsi" w:hAnsiTheme="minorHAnsi" w:cstheme="minorHAnsi"/>
          <w:szCs w:val="24"/>
        </w:rPr>
        <w:t>&gt;  [Diakses 8 Agustus 2022]</w:t>
      </w:r>
    </w:p>
    <w:p w14:paraId="4EF4E96C"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Muradi, 2021. </w:t>
      </w:r>
      <w:r>
        <w:rPr>
          <w:rFonts w:asciiTheme="minorHAnsi" w:hAnsiTheme="minorHAnsi" w:cstheme="minorHAnsi"/>
          <w:i/>
          <w:iCs/>
          <w:szCs w:val="24"/>
        </w:rPr>
        <w:t xml:space="preserve">Penerapan Metode Earliest Due Date pada Layanan Homecare Kesehatan Ibu dan Anak Berbasis Android pada Desa Penengahan Pesisir Barat. </w:t>
      </w:r>
      <w:r>
        <w:rPr>
          <w:rFonts w:asciiTheme="minorHAnsi" w:hAnsiTheme="minorHAnsi" w:cstheme="minorHAnsi"/>
          <w:szCs w:val="24"/>
        </w:rPr>
        <w:t>S1. Institut Informatika dan Bisnis Darmajaya Bandar L</w:t>
      </w:r>
      <w:r>
        <w:rPr>
          <w:rFonts w:asciiTheme="minorHAnsi" w:hAnsiTheme="minorHAnsi" w:cstheme="minorHAnsi"/>
          <w:szCs w:val="24"/>
        </w:rPr>
        <w:t>ampung. Tersedia di &lt;</w:t>
      </w:r>
      <w:hyperlink r:id="rId44" w:history="1">
        <w:r>
          <w:rPr>
            <w:rStyle w:val="Hyperlink"/>
            <w:rFonts w:asciiTheme="minorHAnsi" w:hAnsiTheme="minorHAnsi" w:cstheme="minorHAnsi"/>
            <w:szCs w:val="24"/>
          </w:rPr>
          <w:t>http://repo.darmajaya.ac.id/6064/</w:t>
        </w:r>
      </w:hyperlink>
      <w:r>
        <w:rPr>
          <w:rFonts w:asciiTheme="minorHAnsi" w:hAnsiTheme="minorHAnsi" w:cstheme="minorHAnsi"/>
          <w:szCs w:val="24"/>
        </w:rPr>
        <w:t>&gt;  [Diakses 8 Agustus 2022]</w:t>
      </w:r>
    </w:p>
    <w:p w14:paraId="24ABA5AF"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Abdelbaki, I., Charkaoui, S., Lahmar, E. H. B., &amp; Marzak, A., 2016. Cross-platform Mobile Development based on MDA Approach.</w:t>
      </w:r>
      <w:r>
        <w:rPr>
          <w:rFonts w:asciiTheme="minorHAnsi" w:hAnsiTheme="minorHAnsi" w:cstheme="minorHAnsi"/>
          <w:szCs w:val="24"/>
        </w:rPr>
        <w:t xml:space="preserve"> </w:t>
      </w:r>
      <w:r>
        <w:rPr>
          <w:rFonts w:asciiTheme="minorHAnsi" w:hAnsiTheme="minorHAnsi" w:cstheme="minorHAnsi"/>
          <w:i/>
          <w:iCs/>
          <w:szCs w:val="24"/>
        </w:rPr>
        <w:t>International Journal of Interactive Mobile Technologies (iJIM),</w:t>
      </w:r>
      <w:r>
        <w:rPr>
          <w:rFonts w:asciiTheme="minorHAnsi" w:hAnsiTheme="minorHAnsi" w:cstheme="minorHAnsi"/>
          <w:szCs w:val="24"/>
        </w:rPr>
        <w:t xml:space="preserve"> [e-journal] 10(4), 18-25. Tersedia melalui: Perreferensial jurnal iJIM &lt;</w:t>
      </w:r>
      <w:hyperlink r:id="rId45" w:history="1">
        <w:r>
          <w:rPr>
            <w:rStyle w:val="Hyperlink"/>
            <w:rFonts w:asciiTheme="minorHAnsi" w:hAnsiTheme="minorHAnsi" w:cstheme="minorHAnsi"/>
            <w:szCs w:val="24"/>
          </w:rPr>
          <w:t>https://online-journals.org/index.php/i-jim</w:t>
        </w:r>
        <w:r>
          <w:rPr>
            <w:rStyle w:val="Hyperlink"/>
            <w:rFonts w:asciiTheme="minorHAnsi" w:hAnsiTheme="minorHAnsi" w:cstheme="minorHAnsi"/>
            <w:szCs w:val="24"/>
          </w:rPr>
          <w:t>/article/view/5570</w:t>
        </w:r>
      </w:hyperlink>
      <w:r>
        <w:rPr>
          <w:rFonts w:asciiTheme="minorHAnsi" w:hAnsiTheme="minorHAnsi" w:cstheme="minorHAnsi"/>
          <w:szCs w:val="24"/>
        </w:rPr>
        <w:t xml:space="preserve">&gt; [Diakses 8 Agustus 2022] </w:t>
      </w:r>
    </w:p>
    <w:p w14:paraId="67FFEF0E"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Putra, I. D. G. D., 2017. </w:t>
      </w:r>
      <w:r>
        <w:rPr>
          <w:rFonts w:asciiTheme="minorHAnsi" w:hAnsiTheme="minorHAnsi" w:cstheme="minorHAnsi"/>
          <w:i/>
          <w:iCs/>
          <w:szCs w:val="24"/>
        </w:rPr>
        <w:t xml:space="preserve">Aplikasi Pembelajaran Biologi untuk Siswa Kelas XII Sekolah Menengah Atas Berbasis Android. </w:t>
      </w:r>
      <w:r>
        <w:rPr>
          <w:rFonts w:asciiTheme="minorHAnsi" w:hAnsiTheme="minorHAnsi" w:cstheme="minorHAnsi"/>
          <w:szCs w:val="24"/>
        </w:rPr>
        <w:t>S1. Sekolah Tinggi Manajeman Informatika dan Komputer Akakom Yogyakarta. Tersedia di &lt;</w:t>
      </w:r>
      <w:hyperlink r:id="rId46" w:history="1">
        <w:r>
          <w:rPr>
            <w:rStyle w:val="Hyperlink"/>
            <w:rFonts w:asciiTheme="minorHAnsi" w:hAnsiTheme="minorHAnsi" w:cstheme="minorHAnsi"/>
            <w:szCs w:val="24"/>
          </w:rPr>
          <w:t>https://eprints.utdi.ac.id/4897/</w:t>
        </w:r>
      </w:hyperlink>
      <w:r>
        <w:rPr>
          <w:rFonts w:asciiTheme="minorHAnsi" w:hAnsiTheme="minorHAnsi" w:cstheme="minorHAnsi"/>
          <w:szCs w:val="24"/>
        </w:rPr>
        <w:t>&gt;  [Diakses 8 Agustus 2022]</w:t>
      </w:r>
    </w:p>
    <w:p w14:paraId="6082ED09"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Nugraha, C., 2019. </w:t>
      </w:r>
      <w:r>
        <w:rPr>
          <w:rFonts w:asciiTheme="minorHAnsi" w:hAnsiTheme="minorHAnsi" w:cstheme="minorHAnsi"/>
          <w:i/>
          <w:iCs/>
          <w:szCs w:val="24"/>
        </w:rPr>
        <w:t xml:space="preserve">Implementasi Fitur pada Firebase untuk Aplikasi Chat Messagers Berbasis Android. </w:t>
      </w:r>
      <w:r>
        <w:rPr>
          <w:rFonts w:asciiTheme="minorHAnsi" w:hAnsiTheme="minorHAnsi" w:cstheme="minorHAnsi"/>
          <w:szCs w:val="24"/>
        </w:rPr>
        <w:t>S1. Sekolah Tinggi Manajeman Informatika dan Komputer Akakom Yogyakarta. Tersedia di &lt;</w:t>
      </w:r>
      <w:hyperlink r:id="rId47" w:history="1">
        <w:r>
          <w:rPr>
            <w:rStyle w:val="Hyperlink"/>
            <w:rFonts w:asciiTheme="minorHAnsi" w:hAnsiTheme="minorHAnsi" w:cstheme="minorHAnsi"/>
            <w:szCs w:val="24"/>
          </w:rPr>
          <w:t>https://eprints.utdi.ac.id/8733/</w:t>
        </w:r>
      </w:hyperlink>
      <w:r>
        <w:rPr>
          <w:rFonts w:asciiTheme="minorHAnsi" w:hAnsiTheme="minorHAnsi" w:cstheme="minorHAnsi"/>
          <w:szCs w:val="24"/>
        </w:rPr>
        <w:t>&gt;  [Diak</w:t>
      </w:r>
      <w:r>
        <w:rPr>
          <w:rFonts w:asciiTheme="minorHAnsi" w:hAnsiTheme="minorHAnsi" w:cstheme="minorHAnsi"/>
          <w:szCs w:val="24"/>
        </w:rPr>
        <w:t>ses 9 Agustus 2022]</w:t>
      </w:r>
    </w:p>
    <w:p w14:paraId="19CC6344"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2022a. </w:t>
      </w:r>
      <w:r>
        <w:rPr>
          <w:rFonts w:asciiTheme="minorHAnsi" w:hAnsiTheme="minorHAnsi" w:cstheme="minorHAnsi"/>
          <w:i/>
          <w:iCs/>
          <w:szCs w:val="24"/>
        </w:rPr>
        <w:t>Firebase Products</w:t>
      </w:r>
      <w:r>
        <w:rPr>
          <w:rFonts w:asciiTheme="minorHAnsi" w:hAnsiTheme="minorHAnsi" w:cstheme="minorHAnsi"/>
          <w:szCs w:val="24"/>
        </w:rPr>
        <w:t>. [online] Tersedia di: &lt;</w:t>
      </w:r>
      <w:hyperlink r:id="rId48" w:history="1">
        <w:r>
          <w:rPr>
            <w:rStyle w:val="Hyperlink"/>
            <w:rFonts w:asciiTheme="minorHAnsi" w:hAnsiTheme="minorHAnsi" w:cstheme="minorHAnsi"/>
            <w:szCs w:val="24"/>
          </w:rPr>
          <w:t>https://firebase.google.com/products-build</w:t>
        </w:r>
      </w:hyperlink>
      <w:r>
        <w:rPr>
          <w:rFonts w:asciiTheme="minorHAnsi" w:hAnsiTheme="minorHAnsi" w:cstheme="minorHAnsi"/>
          <w:szCs w:val="24"/>
        </w:rPr>
        <w:t>&gt; [Diakses 9 Agustus 2022].</w:t>
      </w:r>
    </w:p>
    <w:p w14:paraId="5108D7E2"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2022b. </w:t>
      </w:r>
      <w:r>
        <w:rPr>
          <w:rFonts w:asciiTheme="minorHAnsi" w:hAnsiTheme="minorHAnsi" w:cstheme="minorHAnsi"/>
          <w:i/>
          <w:iCs/>
          <w:szCs w:val="24"/>
        </w:rPr>
        <w:t>Firebase Authentication | Simpl</w:t>
      </w:r>
      <w:r>
        <w:rPr>
          <w:rFonts w:asciiTheme="minorHAnsi" w:hAnsiTheme="minorHAnsi" w:cstheme="minorHAnsi"/>
          <w:i/>
          <w:iCs/>
          <w:szCs w:val="24"/>
        </w:rPr>
        <w:t>e, multi-platform sign-in</w:t>
      </w:r>
      <w:r>
        <w:rPr>
          <w:rFonts w:asciiTheme="minorHAnsi" w:hAnsiTheme="minorHAnsi" w:cstheme="minorHAnsi"/>
          <w:szCs w:val="24"/>
        </w:rPr>
        <w:t>. [online] Tersedia di: &lt;</w:t>
      </w:r>
      <w:hyperlink r:id="rId49" w:history="1">
        <w:r>
          <w:rPr>
            <w:rStyle w:val="Hyperlink"/>
            <w:rFonts w:asciiTheme="minorHAnsi" w:hAnsiTheme="minorHAnsi" w:cstheme="minorHAnsi"/>
            <w:szCs w:val="24"/>
          </w:rPr>
          <w:t>https://firebase.google.com/products/auth</w:t>
        </w:r>
      </w:hyperlink>
      <w:r>
        <w:rPr>
          <w:rFonts w:asciiTheme="minorHAnsi" w:hAnsiTheme="minorHAnsi" w:cstheme="minorHAnsi"/>
          <w:szCs w:val="24"/>
        </w:rPr>
        <w:t>&gt; [Diakses 9 Agustus 2022].</w:t>
      </w:r>
    </w:p>
    <w:p w14:paraId="5B4ECB12"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lastRenderedPageBreak/>
        <w:t xml:space="preserve">Firebase, 2022c. </w:t>
      </w:r>
      <w:r>
        <w:rPr>
          <w:rFonts w:asciiTheme="minorHAnsi" w:hAnsiTheme="minorHAnsi" w:cstheme="minorHAnsi"/>
          <w:i/>
          <w:iCs/>
          <w:szCs w:val="24"/>
        </w:rPr>
        <w:t>Get Started with Firebase Authentication on Android</w:t>
      </w:r>
      <w:r>
        <w:rPr>
          <w:rFonts w:asciiTheme="minorHAnsi" w:hAnsiTheme="minorHAnsi" w:cstheme="minorHAnsi"/>
          <w:szCs w:val="24"/>
        </w:rPr>
        <w:t xml:space="preserve">. [online] </w:t>
      </w:r>
      <w:r>
        <w:rPr>
          <w:rFonts w:asciiTheme="minorHAnsi" w:hAnsiTheme="minorHAnsi" w:cstheme="minorHAnsi"/>
          <w:szCs w:val="24"/>
        </w:rPr>
        <w:t>Tersedia di: &lt;</w:t>
      </w:r>
      <w:hyperlink r:id="rId50" w:history="1">
        <w:r>
          <w:rPr>
            <w:rStyle w:val="Hyperlink"/>
            <w:rFonts w:asciiTheme="minorHAnsi" w:hAnsiTheme="minorHAnsi" w:cstheme="minorHAnsi"/>
            <w:szCs w:val="24"/>
          </w:rPr>
          <w:t>https://firebase.google.com/docs/auth/android/start</w:t>
        </w:r>
      </w:hyperlink>
      <w:r>
        <w:rPr>
          <w:rFonts w:asciiTheme="minorHAnsi" w:hAnsiTheme="minorHAnsi" w:cstheme="minorHAnsi"/>
          <w:szCs w:val="24"/>
        </w:rPr>
        <w:t>&gt; [Diakses 9 Agustus 2022].</w:t>
      </w:r>
    </w:p>
    <w:p w14:paraId="78D166CC"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2022d. </w:t>
      </w:r>
      <w:r>
        <w:rPr>
          <w:rFonts w:asciiTheme="minorHAnsi" w:hAnsiTheme="minorHAnsi" w:cstheme="minorHAnsi"/>
          <w:i/>
          <w:iCs/>
          <w:szCs w:val="24"/>
        </w:rPr>
        <w:t>Easily add sign-in to your Android app with FirebaseUI</w:t>
      </w:r>
      <w:r>
        <w:rPr>
          <w:rFonts w:asciiTheme="minorHAnsi" w:hAnsiTheme="minorHAnsi" w:cstheme="minorHAnsi"/>
          <w:szCs w:val="24"/>
        </w:rPr>
        <w:t xml:space="preserve">. [online] Tersedia di: </w:t>
      </w:r>
      <w:r>
        <w:rPr>
          <w:rFonts w:asciiTheme="minorHAnsi" w:hAnsiTheme="minorHAnsi" w:cstheme="minorHAnsi"/>
          <w:szCs w:val="24"/>
        </w:rPr>
        <w:t>&lt;</w:t>
      </w:r>
      <w:hyperlink r:id="rId51" w:history="1">
        <w:r>
          <w:rPr>
            <w:rStyle w:val="Hyperlink"/>
            <w:rFonts w:asciiTheme="minorHAnsi" w:hAnsiTheme="minorHAnsi" w:cstheme="minorHAnsi"/>
            <w:szCs w:val="24"/>
          </w:rPr>
          <w:t>https://firebase.google.com/docs/auth/android/firebaseui</w:t>
        </w:r>
      </w:hyperlink>
      <w:r>
        <w:rPr>
          <w:rFonts w:asciiTheme="minorHAnsi" w:hAnsiTheme="minorHAnsi" w:cstheme="minorHAnsi"/>
          <w:szCs w:val="24"/>
        </w:rPr>
        <w:t>&gt; [Diakses 9 Agustus 2022].</w:t>
      </w:r>
    </w:p>
    <w:p w14:paraId="1461AA94"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2022e. </w:t>
      </w:r>
      <w:r>
        <w:rPr>
          <w:rFonts w:asciiTheme="minorHAnsi" w:hAnsiTheme="minorHAnsi" w:cstheme="minorHAnsi"/>
          <w:i/>
          <w:iCs/>
          <w:szCs w:val="24"/>
        </w:rPr>
        <w:t>Cloud Firestore | Store and sync app data at global scale | Firebase</w:t>
      </w:r>
      <w:r>
        <w:rPr>
          <w:rFonts w:asciiTheme="minorHAnsi" w:hAnsiTheme="minorHAnsi" w:cstheme="minorHAnsi"/>
          <w:szCs w:val="24"/>
        </w:rPr>
        <w:t>. [online] Te</w:t>
      </w:r>
      <w:r>
        <w:rPr>
          <w:rFonts w:asciiTheme="minorHAnsi" w:hAnsiTheme="minorHAnsi" w:cstheme="minorHAnsi"/>
          <w:szCs w:val="24"/>
        </w:rPr>
        <w:t>rsedia di: &lt;</w:t>
      </w:r>
      <w:hyperlink r:id="rId52" w:history="1">
        <w:r>
          <w:rPr>
            <w:rStyle w:val="Hyperlink"/>
            <w:rFonts w:asciiTheme="minorHAnsi" w:hAnsiTheme="minorHAnsi" w:cstheme="minorHAnsi"/>
            <w:szCs w:val="24"/>
          </w:rPr>
          <w:t>https://firebase.google.com/products/firestore</w:t>
        </w:r>
      </w:hyperlink>
      <w:r>
        <w:rPr>
          <w:rFonts w:asciiTheme="minorHAnsi" w:hAnsiTheme="minorHAnsi" w:cstheme="minorHAnsi"/>
          <w:szCs w:val="24"/>
        </w:rPr>
        <w:t>&gt; [Diakses 9 Agustus 2022].</w:t>
      </w:r>
    </w:p>
    <w:p w14:paraId="01D9BD05"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2022f. </w:t>
      </w:r>
      <w:r>
        <w:rPr>
          <w:rFonts w:asciiTheme="minorHAnsi" w:hAnsiTheme="minorHAnsi" w:cstheme="minorHAnsi"/>
          <w:i/>
          <w:iCs/>
          <w:szCs w:val="24"/>
        </w:rPr>
        <w:t>Get started with Cloud Firestore | Firebase</w:t>
      </w:r>
      <w:r>
        <w:rPr>
          <w:rFonts w:asciiTheme="minorHAnsi" w:hAnsiTheme="minorHAnsi" w:cstheme="minorHAnsi"/>
          <w:szCs w:val="24"/>
        </w:rPr>
        <w:t>. [online] Tersedia di: &lt;</w:t>
      </w:r>
      <w:hyperlink r:id="rId53" w:history="1">
        <w:r>
          <w:rPr>
            <w:rStyle w:val="Hyperlink"/>
            <w:rFonts w:asciiTheme="minorHAnsi" w:hAnsiTheme="minorHAnsi" w:cstheme="minorHAnsi"/>
            <w:szCs w:val="24"/>
          </w:rPr>
          <w:t>https://firebase.google.com/docs/firestore/quickstart</w:t>
        </w:r>
      </w:hyperlink>
      <w:r>
        <w:rPr>
          <w:rFonts w:asciiTheme="minorHAnsi" w:hAnsiTheme="minorHAnsi" w:cstheme="minorHAnsi"/>
          <w:szCs w:val="24"/>
        </w:rPr>
        <w:t>&gt; [Diakses 9 Agustus 2022].</w:t>
      </w:r>
    </w:p>
    <w:p w14:paraId="193526B6"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2022g. </w:t>
      </w:r>
      <w:r>
        <w:rPr>
          <w:rFonts w:asciiTheme="minorHAnsi" w:hAnsiTheme="minorHAnsi" w:cstheme="minorHAnsi"/>
          <w:i/>
          <w:iCs/>
          <w:szCs w:val="24"/>
        </w:rPr>
        <w:t>Get started with Cloud Firestore | Firebase</w:t>
      </w:r>
      <w:r>
        <w:rPr>
          <w:rFonts w:asciiTheme="minorHAnsi" w:hAnsiTheme="minorHAnsi" w:cstheme="minorHAnsi"/>
          <w:szCs w:val="24"/>
        </w:rPr>
        <w:t>. [online] Tersedia di: &lt;</w:t>
      </w:r>
      <w:hyperlink r:id="rId54" w:history="1">
        <w:r>
          <w:rPr>
            <w:rStyle w:val="Hyperlink"/>
            <w:rFonts w:asciiTheme="minorHAnsi" w:hAnsiTheme="minorHAnsi" w:cstheme="minorHAnsi"/>
            <w:szCs w:val="24"/>
          </w:rPr>
          <w:t>https://firebase.google.com/docs/firestore/quickstart</w:t>
        </w:r>
      </w:hyperlink>
      <w:r>
        <w:rPr>
          <w:rFonts w:asciiTheme="minorHAnsi" w:hAnsiTheme="minorHAnsi" w:cstheme="minorHAnsi"/>
          <w:szCs w:val="24"/>
        </w:rPr>
        <w:t>&gt; [Diakses 9 Agustus 2022].</w:t>
      </w:r>
    </w:p>
    <w:p w14:paraId="271AC8F2"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2022h. </w:t>
      </w:r>
      <w:r>
        <w:rPr>
          <w:rFonts w:asciiTheme="minorHAnsi" w:hAnsiTheme="minorHAnsi" w:cstheme="minorHAnsi"/>
          <w:i/>
          <w:iCs/>
          <w:szCs w:val="24"/>
        </w:rPr>
        <w:t>Get started with Cloud Storage on Android | Firebase Storage</w:t>
      </w:r>
      <w:r>
        <w:rPr>
          <w:rFonts w:asciiTheme="minorHAnsi" w:hAnsiTheme="minorHAnsi" w:cstheme="minorHAnsi"/>
          <w:szCs w:val="24"/>
        </w:rPr>
        <w:t>. [online] Tersedia di: &lt;</w:t>
      </w:r>
      <w:hyperlink r:id="rId55" w:history="1">
        <w:r>
          <w:rPr>
            <w:rStyle w:val="Hyperlink"/>
            <w:rFonts w:asciiTheme="minorHAnsi" w:hAnsiTheme="minorHAnsi" w:cstheme="minorHAnsi"/>
            <w:szCs w:val="24"/>
          </w:rPr>
          <w:t>https://firebase.google.com/docs/storage/android/start</w:t>
        </w:r>
      </w:hyperlink>
      <w:r>
        <w:rPr>
          <w:rFonts w:asciiTheme="minorHAnsi" w:hAnsiTheme="minorHAnsi" w:cstheme="minorHAnsi"/>
          <w:szCs w:val="24"/>
        </w:rPr>
        <w:t>&gt; [Diakses 9 Agustus 2022].</w:t>
      </w:r>
    </w:p>
    <w:p w14:paraId="499BB891"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Arif, M. S., Musthafa, A., &amp; Muriyatmoko, D., 2019. </w:t>
      </w:r>
      <w:r>
        <w:rPr>
          <w:rFonts w:asciiTheme="minorHAnsi" w:hAnsiTheme="minorHAnsi" w:cstheme="minorHAnsi"/>
          <w:i/>
          <w:iCs/>
          <w:szCs w:val="24"/>
        </w:rPr>
        <w:t xml:space="preserve">Implementasi Pola Arsitektur Model-View-ViewModel (MVVM) pada Sistem Informasi Akademik Universitas Darussalam Gontor Berbasis Mobile. </w:t>
      </w:r>
      <w:r>
        <w:rPr>
          <w:rFonts w:asciiTheme="minorHAnsi" w:hAnsiTheme="minorHAnsi" w:cstheme="minorHAnsi"/>
          <w:szCs w:val="24"/>
        </w:rPr>
        <w:t>[pdf] ResearchGate. Tersedia di: &lt;</w:t>
      </w:r>
      <w:hyperlink r:id="rId56" w:history="1">
        <w:r>
          <w:rPr>
            <w:rStyle w:val="Hyperlink"/>
            <w:rFonts w:asciiTheme="minorHAnsi" w:hAnsiTheme="minorHAnsi" w:cstheme="minorHAnsi"/>
            <w:szCs w:val="24"/>
          </w:rPr>
          <w:t>https://www.researchgate.net/profile/Muhammad-Syakir-Arif/publication/339616775_Implementasi_Pola_Arsitektur_Model-View-ViewModel_MVVM_pada_Sistem_Informasi_Akademik_Universitas_Darussalam_Gontor_Berbasis_Mo</w:t>
        </w:r>
        <w:r>
          <w:rPr>
            <w:rStyle w:val="Hyperlink"/>
            <w:rFonts w:asciiTheme="minorHAnsi" w:hAnsiTheme="minorHAnsi" w:cstheme="minorHAnsi"/>
            <w:szCs w:val="24"/>
          </w:rPr>
          <w:t>bile/links/5e5c9f5b92851cefa1d4b43a/Implementasi-Pola-Arsitektur-Model-View-ViewModel-MVVM-pada-Sistem-Informasi-Akademik-Universitas-Darussalam-Gontor-Berbasis-Mobile.pdf</w:t>
        </w:r>
      </w:hyperlink>
      <w:r>
        <w:rPr>
          <w:rFonts w:asciiTheme="minorHAnsi" w:hAnsiTheme="minorHAnsi" w:cstheme="minorHAnsi"/>
          <w:szCs w:val="24"/>
        </w:rPr>
        <w:t>&gt; [Diakses 9 Agustus 2022].</w:t>
      </w:r>
    </w:p>
    <w:p w14:paraId="7604658B"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Raj, P., Raman, A., &amp; Subramanian, H., 2017.</w:t>
      </w:r>
      <w:r>
        <w:rPr>
          <w:rFonts w:asciiTheme="minorHAnsi" w:hAnsiTheme="minorHAnsi" w:cstheme="minorHAnsi"/>
          <w:i/>
          <w:iCs/>
          <w:szCs w:val="24"/>
        </w:rPr>
        <w:t xml:space="preserve"> Architect</w:t>
      </w:r>
      <w:r>
        <w:rPr>
          <w:rFonts w:asciiTheme="minorHAnsi" w:hAnsiTheme="minorHAnsi" w:cstheme="minorHAnsi"/>
          <w:i/>
          <w:iCs/>
          <w:szCs w:val="24"/>
        </w:rPr>
        <w:t>ural Patterns</w:t>
      </w:r>
      <w:r>
        <w:rPr>
          <w:rFonts w:asciiTheme="minorHAnsi" w:hAnsiTheme="minorHAnsi" w:cstheme="minorHAnsi"/>
          <w:szCs w:val="24"/>
        </w:rPr>
        <w:t>. Birmingham: Packt Publisher.</w:t>
      </w:r>
    </w:p>
    <w:p w14:paraId="21B881A8"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Academia, 2022. </w:t>
      </w:r>
      <w:r>
        <w:rPr>
          <w:rFonts w:asciiTheme="minorHAnsi" w:hAnsiTheme="minorHAnsi" w:cstheme="minorHAnsi"/>
          <w:i/>
          <w:iCs/>
          <w:szCs w:val="24"/>
        </w:rPr>
        <w:t xml:space="preserve">Metode Pengembangan Perangkat Lunak. </w:t>
      </w:r>
      <w:r>
        <w:rPr>
          <w:rFonts w:asciiTheme="minorHAnsi" w:hAnsiTheme="minorHAnsi" w:cstheme="minorHAnsi"/>
          <w:szCs w:val="24"/>
        </w:rPr>
        <w:t xml:space="preserve">[pdf] Academia. Tersedia di: </w:t>
      </w:r>
      <w:r>
        <w:rPr>
          <w:rFonts w:asciiTheme="minorHAnsi" w:hAnsiTheme="minorHAnsi" w:cstheme="minorHAnsi"/>
          <w:szCs w:val="24"/>
        </w:rPr>
        <w:lastRenderedPageBreak/>
        <w:t>&lt;</w:t>
      </w:r>
      <w:hyperlink r:id="rId57" w:history="1">
        <w:r>
          <w:rPr>
            <w:rStyle w:val="Hyperlink"/>
            <w:rFonts w:asciiTheme="minorHAnsi" w:hAnsiTheme="minorHAnsi" w:cstheme="minorHAnsi"/>
            <w:szCs w:val="24"/>
          </w:rPr>
          <w:t>https://www.academia.edu/4844015/Metode_pengemb</w:t>
        </w:r>
        <w:r>
          <w:rPr>
            <w:rStyle w:val="Hyperlink"/>
            <w:rFonts w:asciiTheme="minorHAnsi" w:hAnsiTheme="minorHAnsi" w:cstheme="minorHAnsi"/>
            <w:szCs w:val="24"/>
          </w:rPr>
          <w:t>angan_perangkat_lunak</w:t>
        </w:r>
      </w:hyperlink>
      <w:r>
        <w:rPr>
          <w:rFonts w:asciiTheme="minorHAnsi" w:hAnsiTheme="minorHAnsi" w:cstheme="minorHAnsi"/>
          <w:szCs w:val="24"/>
        </w:rPr>
        <w:t>&gt; [Diakses 10 Agustus 2022]</w:t>
      </w:r>
    </w:p>
    <w:p w14:paraId="3E52BCC2"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Pressman, R. S., 2010. </w:t>
      </w:r>
      <w:r>
        <w:rPr>
          <w:rFonts w:asciiTheme="minorHAnsi" w:hAnsiTheme="minorHAnsi" w:cstheme="minorHAnsi"/>
          <w:i/>
          <w:iCs/>
          <w:szCs w:val="24"/>
        </w:rPr>
        <w:t xml:space="preserve">Software Engineering: A Practitioner’s Approach, Seventh Edition. </w:t>
      </w:r>
      <w:r>
        <w:rPr>
          <w:rFonts w:asciiTheme="minorHAnsi" w:hAnsiTheme="minorHAnsi" w:cstheme="minorHAnsi"/>
          <w:szCs w:val="24"/>
        </w:rPr>
        <w:t>New York: McGraw-Hill.</w:t>
      </w:r>
    </w:p>
    <w:p w14:paraId="07203732"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Aisah, S., Irfansyahfalah, M., Kusyadi, I., Noviyanto, D.,  Saifudin, A., &amp; Setiany, A. P., </w:t>
      </w:r>
      <w:r>
        <w:rPr>
          <w:rFonts w:asciiTheme="minorHAnsi" w:hAnsiTheme="minorHAnsi" w:cstheme="minorHAnsi"/>
          <w:szCs w:val="24"/>
        </w:rPr>
        <w:t xml:space="preserve"> 2021. Penggunaan Metode System Development Life Cycle ( SDLC) dalam Analasis dan Perancangan Sistem Informasi Penerimaan Kas Sekolah. </w:t>
      </w:r>
      <w:r>
        <w:rPr>
          <w:rFonts w:asciiTheme="minorHAnsi" w:hAnsiTheme="minorHAnsi" w:cstheme="minorHAnsi"/>
          <w:i/>
          <w:iCs/>
          <w:szCs w:val="24"/>
        </w:rPr>
        <w:t xml:space="preserve">Jurnal Teknologi Sistem Informasi dan Aplikasi, </w:t>
      </w:r>
      <w:r>
        <w:rPr>
          <w:rFonts w:asciiTheme="minorHAnsi" w:hAnsiTheme="minorHAnsi" w:cstheme="minorHAnsi"/>
          <w:szCs w:val="24"/>
        </w:rPr>
        <w:t>[e-journal]</w:t>
      </w:r>
      <w:r>
        <w:rPr>
          <w:rFonts w:asciiTheme="minorHAnsi" w:hAnsiTheme="minorHAnsi" w:cstheme="minorHAnsi"/>
          <w:i/>
          <w:iCs/>
          <w:szCs w:val="24"/>
        </w:rPr>
        <w:t xml:space="preserve"> </w:t>
      </w:r>
      <w:r>
        <w:rPr>
          <w:rFonts w:asciiTheme="minorHAnsi" w:hAnsiTheme="minorHAnsi" w:cstheme="minorHAnsi"/>
          <w:szCs w:val="24"/>
        </w:rPr>
        <w:t>4(3), 179-186. Tersedia melalui: Perreferensian Universitas P</w:t>
      </w:r>
      <w:r>
        <w:rPr>
          <w:rFonts w:asciiTheme="minorHAnsi" w:hAnsiTheme="minorHAnsi" w:cstheme="minorHAnsi"/>
          <w:szCs w:val="24"/>
        </w:rPr>
        <w:t>amulang &lt;</w:t>
      </w:r>
      <w:hyperlink r:id="rId58" w:history="1">
        <w:r>
          <w:rPr>
            <w:rStyle w:val="Hyperlink"/>
            <w:rFonts w:asciiTheme="minorHAnsi" w:hAnsiTheme="minorHAnsi" w:cstheme="minorHAnsi"/>
            <w:szCs w:val="24"/>
          </w:rPr>
          <w:t>http://openjournal.unpam.ac.id/index.php/JTSI/article/view/11992/pdf</w:t>
        </w:r>
      </w:hyperlink>
      <w:r>
        <w:rPr>
          <w:rFonts w:asciiTheme="minorHAnsi" w:hAnsiTheme="minorHAnsi" w:cstheme="minorHAnsi"/>
          <w:szCs w:val="24"/>
        </w:rPr>
        <w:t>&gt; [Diakses 10 Agustus 2022]</w:t>
      </w:r>
    </w:p>
    <w:p w14:paraId="79F22F09"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Dahono, G. B. S., 2020. </w:t>
      </w:r>
      <w:r>
        <w:rPr>
          <w:rFonts w:asciiTheme="minorHAnsi" w:hAnsiTheme="minorHAnsi" w:cstheme="minorHAnsi"/>
          <w:i/>
          <w:iCs/>
          <w:szCs w:val="24"/>
        </w:rPr>
        <w:t>Pengujian Black Box Menggunakan Metode Dec</w:t>
      </w:r>
      <w:r>
        <w:rPr>
          <w:rFonts w:asciiTheme="minorHAnsi" w:hAnsiTheme="minorHAnsi" w:cstheme="minorHAnsi"/>
          <w:i/>
          <w:iCs/>
          <w:szCs w:val="24"/>
        </w:rPr>
        <w:t xml:space="preserve">ision Table Testing Pada Google Speech-To-Text. </w:t>
      </w:r>
      <w:r>
        <w:rPr>
          <w:rFonts w:asciiTheme="minorHAnsi" w:hAnsiTheme="minorHAnsi" w:cstheme="minorHAnsi"/>
          <w:szCs w:val="24"/>
        </w:rPr>
        <w:t>S1. Sekolah Tinggi Manajeman Informatika dan Komputer Akakom Yogyakarta. Tersedia di &lt;</w:t>
      </w:r>
      <w:hyperlink r:id="rId59" w:history="1">
        <w:r>
          <w:rPr>
            <w:rStyle w:val="Hyperlink"/>
            <w:rFonts w:asciiTheme="minorHAnsi" w:hAnsiTheme="minorHAnsi" w:cstheme="minorHAnsi"/>
            <w:szCs w:val="24"/>
          </w:rPr>
          <w:t>https://eprints.utdi.ac.id/9083/</w:t>
        </w:r>
      </w:hyperlink>
      <w:r>
        <w:rPr>
          <w:rFonts w:asciiTheme="minorHAnsi" w:hAnsiTheme="minorHAnsi" w:cstheme="minorHAnsi"/>
        </w:rPr>
        <w:t>&gt;</w:t>
      </w:r>
      <w:r>
        <w:rPr>
          <w:rFonts w:asciiTheme="minorHAnsi" w:hAnsiTheme="minorHAnsi" w:cstheme="minorHAnsi"/>
          <w:szCs w:val="24"/>
        </w:rPr>
        <w:t xml:space="preserve">  [Diakses 10 Agustus 2022]</w:t>
      </w:r>
    </w:p>
    <w:p w14:paraId="5B035D1C"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QATestLab, 2</w:t>
      </w:r>
      <w:r>
        <w:rPr>
          <w:rFonts w:asciiTheme="minorHAnsi" w:hAnsiTheme="minorHAnsi" w:cstheme="minorHAnsi"/>
          <w:szCs w:val="24"/>
        </w:rPr>
        <w:t xml:space="preserve">018. </w:t>
      </w:r>
      <w:r>
        <w:rPr>
          <w:rFonts w:asciiTheme="minorHAnsi" w:hAnsiTheme="minorHAnsi" w:cstheme="minorHAnsi"/>
          <w:i/>
          <w:iCs/>
          <w:szCs w:val="24"/>
        </w:rPr>
        <w:t xml:space="preserve">Scenario-Based Testing: a brief overview. </w:t>
      </w:r>
      <w:r>
        <w:rPr>
          <w:rFonts w:asciiTheme="minorHAnsi" w:hAnsiTheme="minorHAnsi" w:cstheme="minorHAnsi"/>
          <w:szCs w:val="24"/>
        </w:rPr>
        <w:t>[online] Tersedia di: &lt;</w:t>
      </w:r>
      <w:hyperlink r:id="rId60" w:history="1">
        <w:r>
          <w:rPr>
            <w:rStyle w:val="Hyperlink"/>
            <w:rFonts w:asciiTheme="minorHAnsi" w:hAnsiTheme="minorHAnsi" w:cstheme="minorHAnsi"/>
            <w:szCs w:val="24"/>
          </w:rPr>
          <w:t>https://qatestlab.com/resources/knowledge-center/scenario-based-testing/</w:t>
        </w:r>
      </w:hyperlink>
      <w:r>
        <w:rPr>
          <w:rFonts w:asciiTheme="minorHAnsi" w:hAnsiTheme="minorHAnsi" w:cstheme="minorHAnsi"/>
          <w:szCs w:val="24"/>
        </w:rPr>
        <w:t>&gt; [Diakses 10 Agustus 202</w:t>
      </w:r>
      <w:r>
        <w:rPr>
          <w:rFonts w:asciiTheme="minorHAnsi" w:hAnsiTheme="minorHAnsi" w:cstheme="minorHAnsi"/>
          <w:szCs w:val="24"/>
        </w:rPr>
        <w:t>2]</w:t>
      </w:r>
    </w:p>
    <w:p w14:paraId="2B17EA4B"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Sommerville, I., 2021. </w:t>
      </w:r>
      <w:r>
        <w:rPr>
          <w:rFonts w:asciiTheme="minorHAnsi" w:hAnsiTheme="minorHAnsi" w:cstheme="minorHAnsi"/>
          <w:i/>
          <w:iCs/>
          <w:szCs w:val="24"/>
        </w:rPr>
        <w:t xml:space="preserve">An Introduction to Modern Software Engineering, Global Edition. </w:t>
      </w:r>
      <w:r>
        <w:rPr>
          <w:rFonts w:asciiTheme="minorHAnsi" w:hAnsiTheme="minorHAnsi" w:cstheme="minorHAnsi"/>
          <w:szCs w:val="24"/>
        </w:rPr>
        <w:t>London: Pearson Education.</w:t>
      </w:r>
    </w:p>
    <w:p w14:paraId="4F840108"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Ependi, U., Kurniawan, T. B., &amp; Panjaitan, F., 2019. System Usability Scale Vs Heuristic Evaluation: A Review. </w:t>
      </w:r>
      <w:r>
        <w:rPr>
          <w:rFonts w:asciiTheme="minorHAnsi" w:hAnsiTheme="minorHAnsi" w:cstheme="minorHAnsi"/>
          <w:i/>
          <w:iCs/>
          <w:szCs w:val="24"/>
        </w:rPr>
        <w:t xml:space="preserve">Jurnal Teknik Industri, Mesin, Elektro dan Ilmu Komputer, </w:t>
      </w:r>
      <w:r>
        <w:rPr>
          <w:rFonts w:asciiTheme="minorHAnsi" w:hAnsiTheme="minorHAnsi" w:cstheme="minorHAnsi"/>
          <w:szCs w:val="24"/>
        </w:rPr>
        <w:t>[e-journal]</w:t>
      </w:r>
      <w:r>
        <w:rPr>
          <w:rFonts w:asciiTheme="minorHAnsi" w:hAnsiTheme="minorHAnsi" w:cstheme="minorHAnsi"/>
          <w:i/>
          <w:iCs/>
          <w:szCs w:val="24"/>
        </w:rPr>
        <w:t xml:space="preserve"> </w:t>
      </w:r>
      <w:r>
        <w:rPr>
          <w:rFonts w:asciiTheme="minorHAnsi" w:hAnsiTheme="minorHAnsi" w:cstheme="minorHAnsi"/>
          <w:szCs w:val="24"/>
        </w:rPr>
        <w:t>10(1), 65-74. Tersedia melalui: Perreferensian Universitas Muria Kudus &lt;</w:t>
      </w:r>
      <w:hyperlink r:id="rId61" w:history="1">
        <w:r>
          <w:rPr>
            <w:rStyle w:val="Hyperlink"/>
            <w:rFonts w:asciiTheme="minorHAnsi" w:hAnsiTheme="minorHAnsi" w:cstheme="minorHAnsi"/>
            <w:szCs w:val="24"/>
          </w:rPr>
          <w:t>https://jurnal.umk.ac.id/index.php/simet/article/view/2725/1654</w:t>
        </w:r>
      </w:hyperlink>
      <w:r>
        <w:rPr>
          <w:rFonts w:asciiTheme="minorHAnsi" w:hAnsiTheme="minorHAnsi" w:cstheme="minorHAnsi"/>
          <w:szCs w:val="24"/>
        </w:rPr>
        <w:t>&gt; [Diakses 18 Agustus 2022]</w:t>
      </w:r>
    </w:p>
    <w:p w14:paraId="16287C2E"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Brooke, J., 1995. </w:t>
      </w:r>
      <w:r>
        <w:rPr>
          <w:rFonts w:asciiTheme="minorHAnsi" w:hAnsiTheme="minorHAnsi" w:cstheme="minorHAnsi"/>
          <w:i/>
          <w:iCs/>
          <w:szCs w:val="24"/>
        </w:rPr>
        <w:t xml:space="preserve">SUS: A Quick and Dirty Usability Scale. </w:t>
      </w:r>
      <w:r>
        <w:rPr>
          <w:rFonts w:asciiTheme="minorHAnsi" w:hAnsiTheme="minorHAnsi" w:cstheme="minorHAnsi"/>
          <w:szCs w:val="24"/>
        </w:rPr>
        <w:t>[e-book] ResearchGate. Tersedi</w:t>
      </w:r>
      <w:r>
        <w:rPr>
          <w:rFonts w:asciiTheme="minorHAnsi" w:hAnsiTheme="minorHAnsi" w:cstheme="minorHAnsi"/>
          <w:szCs w:val="24"/>
        </w:rPr>
        <w:t>a melalui: Website ResearchGate &lt;</w:t>
      </w:r>
      <w:hyperlink r:id="rId62" w:history="1">
        <w:r>
          <w:rPr>
            <w:rStyle w:val="Hyperlink"/>
            <w:rFonts w:asciiTheme="minorHAnsi" w:hAnsiTheme="minorHAnsi" w:cstheme="minorHAnsi"/>
            <w:szCs w:val="24"/>
          </w:rPr>
          <w:t>https://www.researchgate.net/publication/228593520_SUS_A_quick_and_dirty_usability_scale</w:t>
        </w:r>
      </w:hyperlink>
      <w:r>
        <w:rPr>
          <w:rFonts w:asciiTheme="minorHAnsi" w:hAnsiTheme="minorHAnsi" w:cstheme="minorHAnsi"/>
          <w:szCs w:val="24"/>
        </w:rPr>
        <w:t>&gt;</w:t>
      </w:r>
      <w:r>
        <w:rPr>
          <w:rFonts w:asciiTheme="minorHAnsi" w:hAnsiTheme="minorHAnsi" w:cstheme="minorHAnsi"/>
          <w:i/>
          <w:iCs/>
          <w:szCs w:val="24"/>
        </w:rPr>
        <w:t xml:space="preserve"> </w:t>
      </w:r>
      <w:r>
        <w:rPr>
          <w:rFonts w:asciiTheme="minorHAnsi" w:hAnsiTheme="minorHAnsi" w:cstheme="minorHAnsi"/>
          <w:szCs w:val="24"/>
        </w:rPr>
        <w:t xml:space="preserve">[Diakses 18 Agustus </w:t>
      </w:r>
      <w:r>
        <w:rPr>
          <w:rFonts w:asciiTheme="minorHAnsi" w:hAnsiTheme="minorHAnsi" w:cstheme="minorHAnsi"/>
          <w:szCs w:val="24"/>
        </w:rPr>
        <w:t>2022]</w:t>
      </w:r>
    </w:p>
    <w:p w14:paraId="2A30B63F"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Romanpichler, 2014. </w:t>
      </w:r>
      <w:r>
        <w:rPr>
          <w:rFonts w:asciiTheme="minorHAnsi" w:hAnsiTheme="minorHAnsi" w:cstheme="minorHAnsi"/>
          <w:i/>
          <w:iCs/>
          <w:szCs w:val="24"/>
        </w:rPr>
        <w:t xml:space="preserve">From Personas to User Stories. </w:t>
      </w:r>
      <w:r>
        <w:rPr>
          <w:rFonts w:asciiTheme="minorHAnsi" w:hAnsiTheme="minorHAnsi" w:cstheme="minorHAnsi"/>
          <w:szCs w:val="24"/>
        </w:rPr>
        <w:t>[online] Tersedia di: &lt;</w:t>
      </w:r>
      <w:hyperlink r:id="rId63" w:history="1">
        <w:r>
          <w:rPr>
            <w:rStyle w:val="Hyperlink"/>
            <w:rFonts w:asciiTheme="minorHAnsi" w:hAnsiTheme="minorHAnsi" w:cstheme="minorHAnsi"/>
            <w:szCs w:val="24"/>
          </w:rPr>
          <w:t>https://www.romanpichler.com/blog/personas-epics-user-stories/</w:t>
        </w:r>
      </w:hyperlink>
      <w:r>
        <w:rPr>
          <w:rFonts w:asciiTheme="minorHAnsi" w:hAnsiTheme="minorHAnsi" w:cstheme="minorHAnsi"/>
          <w:szCs w:val="24"/>
        </w:rPr>
        <w:t>&gt; [Diakses 21 Agustus 2022]</w:t>
      </w:r>
    </w:p>
    <w:p w14:paraId="29CC57F2"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lastRenderedPageBreak/>
        <w:t>Justinm</w:t>
      </w:r>
      <w:r>
        <w:rPr>
          <w:rFonts w:asciiTheme="minorHAnsi" w:hAnsiTheme="minorHAnsi" w:cstheme="minorHAnsi"/>
          <w:szCs w:val="24"/>
        </w:rPr>
        <w:t xml:space="preserve">ind, 2018. </w:t>
      </w:r>
      <w:r>
        <w:rPr>
          <w:rFonts w:asciiTheme="minorHAnsi" w:hAnsiTheme="minorHAnsi" w:cstheme="minorHAnsi"/>
          <w:i/>
          <w:iCs/>
          <w:szCs w:val="24"/>
        </w:rPr>
        <w:t>Personas, scenarios, user stories and storyboards: what’s the difference?</w:t>
      </w:r>
      <w:r>
        <w:rPr>
          <w:rFonts w:asciiTheme="minorHAnsi" w:hAnsiTheme="minorHAnsi" w:cstheme="minorHAnsi"/>
          <w:szCs w:val="24"/>
        </w:rPr>
        <w:t>. [online] Tersedia di: &lt;</w:t>
      </w:r>
      <w:hyperlink r:id="rId64" w:history="1">
        <w:r>
          <w:rPr>
            <w:rStyle w:val="Hyperlink"/>
            <w:rFonts w:asciiTheme="minorHAnsi" w:hAnsiTheme="minorHAnsi" w:cstheme="minorHAnsi"/>
            <w:szCs w:val="24"/>
          </w:rPr>
          <w:t>https://www.justinmind.com/</w:t>
        </w:r>
        <w:r>
          <w:rPr>
            <w:rStyle w:val="Hyperlink"/>
            <w:rFonts w:asciiTheme="minorHAnsi" w:hAnsiTheme="minorHAnsi" w:cstheme="minorHAnsi"/>
            <w:szCs w:val="24"/>
          </w:rPr>
          <w:t>blog/user-personas-scenarios-user-stories-and-storyboards-whats-the-difference/</w:t>
        </w:r>
      </w:hyperlink>
      <w:r>
        <w:rPr>
          <w:rFonts w:asciiTheme="minorHAnsi" w:hAnsiTheme="minorHAnsi" w:cstheme="minorHAnsi"/>
          <w:szCs w:val="24"/>
        </w:rPr>
        <w:t>&gt; [Diakses 21 Agustus 2022]</w:t>
      </w:r>
    </w:p>
    <w:p w14:paraId="1F569637"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SoapUI, 2022. </w:t>
      </w:r>
      <w:r>
        <w:rPr>
          <w:rFonts w:asciiTheme="minorHAnsi" w:hAnsiTheme="minorHAnsi" w:cstheme="minorHAnsi"/>
          <w:i/>
          <w:iCs/>
          <w:szCs w:val="24"/>
        </w:rPr>
        <w:t>Best Practices: Scenario-Based Testing.</w:t>
      </w:r>
      <w:r>
        <w:rPr>
          <w:rFonts w:asciiTheme="minorHAnsi" w:hAnsiTheme="minorHAnsi" w:cstheme="minorHAnsi"/>
          <w:szCs w:val="24"/>
        </w:rPr>
        <w:t xml:space="preserve"> [online] Tersedia di: &lt;</w:t>
      </w:r>
      <w:hyperlink r:id="rId65" w:history="1">
        <w:r>
          <w:rPr>
            <w:rStyle w:val="Hyperlink"/>
            <w:rFonts w:asciiTheme="minorHAnsi" w:hAnsiTheme="minorHAnsi" w:cstheme="minorHAnsi"/>
            <w:szCs w:val="24"/>
          </w:rPr>
          <w:t>https://www.soapui.org/learn/functional-testing/scenario-based-testing/</w:t>
        </w:r>
      </w:hyperlink>
      <w:r>
        <w:rPr>
          <w:rFonts w:asciiTheme="minorHAnsi" w:hAnsiTheme="minorHAnsi" w:cstheme="minorHAnsi"/>
          <w:szCs w:val="24"/>
        </w:rPr>
        <w:t>&gt; [Diakses 21 Agustus 2022]</w:t>
      </w:r>
    </w:p>
    <w:p w14:paraId="57CD7167" w14:textId="77777777" w:rsidR="004A3089" w:rsidRDefault="008A0F6D">
      <w:pPr>
        <w:spacing w:before="240" w:line="276" w:lineRule="auto"/>
        <w:ind w:left="567" w:hanging="567"/>
        <w:rPr>
          <w:rFonts w:asciiTheme="minorHAnsi" w:hAnsiTheme="minorHAnsi" w:cstheme="minorHAnsi"/>
          <w:szCs w:val="24"/>
        </w:rPr>
      </w:pPr>
      <w:r>
        <w:rPr>
          <w:rFonts w:asciiTheme="minorHAnsi" w:hAnsiTheme="minorHAnsi" w:cstheme="minorHAnsi"/>
          <w:szCs w:val="24"/>
        </w:rPr>
        <w:t>Ramadana</w:t>
      </w:r>
      <w:r>
        <w:rPr>
          <w:rFonts w:asciiTheme="minorHAnsi" w:hAnsiTheme="minorHAnsi" w:cstheme="minorHAnsi"/>
          <w:szCs w:val="24"/>
        </w:rPr>
        <w:t xml:space="preserve">, </w:t>
      </w:r>
      <w:r>
        <w:rPr>
          <w:rFonts w:asciiTheme="minorHAnsi" w:hAnsiTheme="minorHAnsi" w:cstheme="minorHAnsi"/>
          <w:szCs w:val="24"/>
        </w:rPr>
        <w:t>P</w:t>
      </w:r>
      <w:r>
        <w:rPr>
          <w:rFonts w:asciiTheme="minorHAnsi" w:hAnsiTheme="minorHAnsi" w:cstheme="minorHAnsi"/>
          <w:szCs w:val="24"/>
        </w:rPr>
        <w:t xml:space="preserve">. </w:t>
      </w:r>
      <w:r>
        <w:rPr>
          <w:rFonts w:asciiTheme="minorHAnsi" w:hAnsiTheme="minorHAnsi" w:cstheme="minorHAnsi"/>
          <w:szCs w:val="24"/>
        </w:rPr>
        <w:t>S</w:t>
      </w:r>
      <w:r>
        <w:rPr>
          <w:rFonts w:asciiTheme="minorHAnsi" w:hAnsiTheme="minorHAnsi" w:cstheme="minorHAnsi"/>
          <w:szCs w:val="24"/>
        </w:rPr>
        <w:t>., 20</w:t>
      </w:r>
      <w:r>
        <w:rPr>
          <w:rFonts w:asciiTheme="minorHAnsi" w:hAnsiTheme="minorHAnsi" w:cstheme="minorHAnsi"/>
          <w:szCs w:val="24"/>
        </w:rPr>
        <w:t>15</w:t>
      </w:r>
      <w:r>
        <w:rPr>
          <w:rFonts w:asciiTheme="minorHAnsi" w:hAnsiTheme="minorHAnsi" w:cstheme="minorHAnsi"/>
          <w:szCs w:val="24"/>
        </w:rPr>
        <w:t xml:space="preserve">. </w:t>
      </w:r>
      <w:r>
        <w:rPr>
          <w:rFonts w:asciiTheme="minorHAnsi" w:hAnsiTheme="minorHAnsi"/>
          <w:i/>
          <w:iCs/>
          <w:szCs w:val="24"/>
        </w:rPr>
        <w:t>Perancangan Komunikasi Visual "College Students Cookbook: Chef Ala Mahasiswa"</w:t>
      </w:r>
      <w:r>
        <w:rPr>
          <w:rFonts w:asciiTheme="minorHAnsi" w:hAnsiTheme="minorHAnsi" w:cstheme="minorHAnsi"/>
          <w:i/>
          <w:iCs/>
          <w:szCs w:val="24"/>
        </w:rPr>
        <w:t xml:space="preserve">. </w:t>
      </w:r>
      <w:r>
        <w:rPr>
          <w:rFonts w:asciiTheme="minorHAnsi" w:hAnsiTheme="minorHAnsi" w:cstheme="minorHAnsi"/>
          <w:szCs w:val="24"/>
        </w:rPr>
        <w:t xml:space="preserve">S1. </w:t>
      </w:r>
      <w:r>
        <w:rPr>
          <w:rFonts w:asciiTheme="minorHAnsi" w:hAnsiTheme="minorHAnsi" w:cstheme="minorHAnsi"/>
          <w:szCs w:val="24"/>
        </w:rPr>
        <w:t>Universitas Bina Nusantara</w:t>
      </w:r>
      <w:r>
        <w:rPr>
          <w:rFonts w:asciiTheme="minorHAnsi" w:hAnsiTheme="minorHAnsi" w:cstheme="minorHAnsi"/>
          <w:szCs w:val="24"/>
        </w:rPr>
        <w:t>. Ters</w:t>
      </w:r>
      <w:r>
        <w:rPr>
          <w:rFonts w:asciiTheme="minorHAnsi" w:hAnsiTheme="minorHAnsi" w:cstheme="minorHAnsi"/>
          <w:szCs w:val="24"/>
        </w:rPr>
        <w:t xml:space="preserve">edia </w:t>
      </w:r>
      <w:r>
        <w:rPr>
          <w:rFonts w:eastAsiaTheme="minorEastAsia" w:cs="Calibri"/>
          <w:szCs w:val="24"/>
        </w:rPr>
        <w:t>di &lt;</w:t>
      </w:r>
      <w:hyperlink r:id="rId66" w:history="1">
        <w:r>
          <w:rPr>
            <w:rStyle w:val="Hyperlink"/>
            <w:rFonts w:eastAsiaTheme="minorEastAsia" w:cs="Calibri"/>
            <w:szCs w:val="24"/>
          </w:rPr>
          <w:t>http://library.binus.ac.id/Collections/ethesis_detail.aspx?ethesisid=2015-2-02064-DS</w:t>
        </w:r>
      </w:hyperlink>
      <w:r>
        <w:rPr>
          <w:rFonts w:eastAsiaTheme="minorEastAsia" w:cs="Calibri"/>
          <w:szCs w:val="24"/>
        </w:rPr>
        <w:t xml:space="preserve">&gt;  </w:t>
      </w:r>
      <w:r>
        <w:rPr>
          <w:rFonts w:asciiTheme="minorHAnsi" w:hAnsiTheme="minorHAnsi" w:cstheme="minorHAnsi"/>
          <w:szCs w:val="24"/>
        </w:rPr>
        <w:t xml:space="preserve">[Diakses </w:t>
      </w:r>
      <w:r>
        <w:rPr>
          <w:rFonts w:asciiTheme="minorHAnsi" w:hAnsiTheme="minorHAnsi" w:cstheme="minorHAnsi"/>
          <w:szCs w:val="24"/>
        </w:rPr>
        <w:t>30</w:t>
      </w:r>
      <w:r>
        <w:rPr>
          <w:rFonts w:asciiTheme="minorHAnsi" w:hAnsiTheme="minorHAnsi" w:cstheme="minorHAnsi"/>
          <w:szCs w:val="24"/>
        </w:rPr>
        <w:t xml:space="preserve"> </w:t>
      </w:r>
      <w:r>
        <w:rPr>
          <w:rFonts w:asciiTheme="minorHAnsi" w:hAnsiTheme="minorHAnsi" w:cstheme="minorHAnsi"/>
          <w:szCs w:val="24"/>
        </w:rPr>
        <w:t xml:space="preserve">September </w:t>
      </w:r>
      <w:r>
        <w:rPr>
          <w:rFonts w:asciiTheme="minorHAnsi" w:hAnsiTheme="minorHAnsi" w:cstheme="minorHAnsi"/>
          <w:szCs w:val="24"/>
        </w:rPr>
        <w:t>2022]</w:t>
      </w:r>
    </w:p>
    <w:p w14:paraId="7F8469CF" w14:textId="77777777" w:rsidR="004A3089" w:rsidRDefault="008A0F6D">
      <w:pPr>
        <w:spacing w:before="240" w:line="276" w:lineRule="auto"/>
        <w:ind w:left="567" w:hanging="567"/>
        <w:rPr>
          <w:rFonts w:asciiTheme="minorHAnsi" w:hAnsiTheme="minorHAnsi"/>
          <w:szCs w:val="24"/>
        </w:rPr>
      </w:pPr>
      <w:r>
        <w:rPr>
          <w:rFonts w:asciiTheme="minorHAnsi" w:hAnsiTheme="minorHAnsi" w:cstheme="minorHAnsi"/>
          <w:szCs w:val="24"/>
        </w:rPr>
        <w:t xml:space="preserve">Kementrian Komunikasi dan Informatika, 2017. </w:t>
      </w:r>
      <w:r>
        <w:rPr>
          <w:rFonts w:asciiTheme="minorHAnsi" w:hAnsiTheme="minorHAnsi" w:cstheme="minorHAnsi"/>
          <w:i/>
          <w:iCs/>
          <w:szCs w:val="24"/>
        </w:rPr>
        <w:t xml:space="preserve">Survey Penggunaan TIK 2017 Serta Implikasinya terhadap Aspek Sosial Budaya Masyarakat. </w:t>
      </w:r>
      <w:r>
        <w:rPr>
          <w:rFonts w:asciiTheme="minorHAnsi" w:hAnsiTheme="minorHAnsi" w:cstheme="minorHAnsi"/>
          <w:szCs w:val="24"/>
        </w:rPr>
        <w:t>[pdf] Kementrian Komunikasi dan Informatika. Tersedia di: &lt;</w:t>
      </w:r>
      <w:hyperlink r:id="rId67" w:history="1">
        <w:r>
          <w:rPr>
            <w:rStyle w:val="Hyperlink"/>
            <w:rFonts w:asciiTheme="minorHAnsi" w:hAnsiTheme="minorHAnsi"/>
            <w:szCs w:val="24"/>
          </w:rPr>
          <w:t>https://balitbangsdm.kominfo.go.id/publikasi_360_3_187</w:t>
        </w:r>
      </w:hyperlink>
      <w:r>
        <w:rPr>
          <w:rFonts w:asciiTheme="minorHAnsi" w:hAnsiTheme="minorHAnsi"/>
          <w:szCs w:val="24"/>
        </w:rPr>
        <w:t>&gt; [Diakses 4 September 2022]</w:t>
      </w:r>
    </w:p>
    <w:p w14:paraId="15DC31E6" w14:textId="77777777" w:rsidR="004A3089" w:rsidRDefault="008A0F6D">
      <w:pPr>
        <w:spacing w:before="240" w:line="276" w:lineRule="auto"/>
        <w:ind w:left="567" w:hanging="567"/>
        <w:rPr>
          <w:rFonts w:asciiTheme="minorHAnsi" w:hAnsiTheme="minorHAnsi"/>
          <w:szCs w:val="24"/>
        </w:rPr>
      </w:pPr>
      <w:r>
        <w:rPr>
          <w:rFonts w:asciiTheme="minorHAnsi" w:hAnsiTheme="minorHAnsi"/>
          <w:szCs w:val="24"/>
        </w:rPr>
        <w:t xml:space="preserve">Android Developers, 2022. </w:t>
      </w:r>
      <w:r>
        <w:rPr>
          <w:rFonts w:asciiTheme="minorHAnsi" w:hAnsiTheme="minorHAnsi"/>
          <w:i/>
          <w:iCs/>
          <w:szCs w:val="24"/>
        </w:rPr>
        <w:t>Android 5.0 APIs</w:t>
      </w:r>
      <w:r>
        <w:rPr>
          <w:rFonts w:asciiTheme="minorHAnsi" w:hAnsiTheme="minorHAnsi"/>
          <w:szCs w:val="24"/>
        </w:rPr>
        <w:t>. [online] Tersedia di: &lt;</w:t>
      </w:r>
      <w:hyperlink r:id="rId68" w:history="1">
        <w:r>
          <w:rPr>
            <w:rStyle w:val="Hyperlink"/>
            <w:rFonts w:asciiTheme="minorHAnsi" w:hAnsiTheme="minorHAnsi"/>
            <w:szCs w:val="24"/>
          </w:rPr>
          <w:t>https://developer.and</w:t>
        </w:r>
        <w:r>
          <w:rPr>
            <w:rStyle w:val="Hyperlink"/>
            <w:rFonts w:asciiTheme="minorHAnsi" w:hAnsiTheme="minorHAnsi"/>
            <w:szCs w:val="24"/>
          </w:rPr>
          <w:t>roid.com/about/versions/lollipop/android-5.0</w:t>
        </w:r>
      </w:hyperlink>
      <w:r>
        <w:rPr>
          <w:rFonts w:asciiTheme="minorHAnsi" w:hAnsiTheme="minorHAnsi"/>
          <w:szCs w:val="24"/>
        </w:rPr>
        <w:t>&gt; [Diakses 7 Oktober 2022]</w:t>
      </w:r>
    </w:p>
    <w:p w14:paraId="3B72F63C" w14:textId="77777777" w:rsidR="004A3089" w:rsidRDefault="004A3089">
      <w:pPr>
        <w:spacing w:before="240" w:line="276" w:lineRule="auto"/>
        <w:ind w:left="567" w:hanging="567"/>
        <w:rPr>
          <w:rFonts w:asciiTheme="minorHAnsi" w:hAnsiTheme="minorHAnsi" w:cstheme="minorHAnsi"/>
          <w:szCs w:val="24"/>
        </w:rPr>
      </w:pPr>
    </w:p>
    <w:p w14:paraId="445D1FAF" w14:textId="77777777" w:rsidR="004A3089" w:rsidRDefault="004A3089">
      <w:pPr>
        <w:spacing w:before="240" w:line="276" w:lineRule="auto"/>
        <w:ind w:left="567" w:hanging="567"/>
        <w:rPr>
          <w:rFonts w:asciiTheme="minorHAnsi" w:hAnsiTheme="minorHAnsi" w:cstheme="minorHAnsi"/>
          <w:szCs w:val="24"/>
        </w:rPr>
      </w:pPr>
    </w:p>
    <w:p w14:paraId="439545C7" w14:textId="77777777" w:rsidR="004A3089" w:rsidRDefault="004A3089"/>
    <w:p w14:paraId="50A2CEE4" w14:textId="77777777" w:rsidR="004A3089" w:rsidRDefault="004A3089">
      <w:pPr>
        <w:spacing w:before="240" w:line="276" w:lineRule="auto"/>
        <w:ind w:left="567" w:hanging="567"/>
        <w:rPr>
          <w:rFonts w:asciiTheme="minorHAnsi" w:hAnsiTheme="minorHAnsi" w:cstheme="minorHAnsi"/>
          <w:szCs w:val="24"/>
        </w:rPr>
      </w:pPr>
    </w:p>
    <w:p w14:paraId="10E7D460" w14:textId="77777777" w:rsidR="004A3089" w:rsidRDefault="004A3089">
      <w:pPr>
        <w:rPr>
          <w:lang w:val="en-US"/>
        </w:rPr>
      </w:pPr>
    </w:p>
    <w:p w14:paraId="28CB2EA8" w14:textId="16D8F7AE" w:rsidR="004A3089" w:rsidRDefault="008A0F6D">
      <w:pPr>
        <w:pStyle w:val="AppendixHeading1"/>
        <w:rPr>
          <w:lang w:val="en-US"/>
        </w:rPr>
      </w:pPr>
      <w:bookmarkStart w:id="269" w:name="_Toc116053269"/>
      <w:bookmarkStart w:id="270" w:name="_Toc116053630"/>
      <w:r>
        <w:rPr>
          <w:caps w:val="0"/>
        </w:rPr>
        <w:lastRenderedPageBreak/>
        <w:t>KUESIONER</w:t>
      </w:r>
      <w:bookmarkStart w:id="271" w:name="_Toc402485282"/>
      <w:bookmarkEnd w:id="269"/>
      <w:bookmarkEnd w:id="270"/>
    </w:p>
    <w:p w14:paraId="15C9BD53" w14:textId="77777777" w:rsidR="004A3089" w:rsidRDefault="008A0F6D">
      <w:pPr>
        <w:pStyle w:val="AppendixHeading2"/>
      </w:pPr>
      <w:bookmarkStart w:id="272" w:name="_Toc402485283"/>
      <w:bookmarkStart w:id="273" w:name="_Toc496077822"/>
      <w:bookmarkStart w:id="274" w:name="_Toc116053270"/>
      <w:bookmarkStart w:id="275" w:name="_Toc116053631"/>
      <w:bookmarkEnd w:id="271"/>
      <w:r>
        <w:t>Kuesioner Masyarakat Umum Tentang Resep Masakan</w:t>
      </w:r>
      <w:bookmarkEnd w:id="274"/>
      <w:bookmarkEnd w:id="275"/>
      <w:r>
        <w:t xml:space="preserve"> </w:t>
      </w:r>
    </w:p>
    <w:p w14:paraId="7770C7E8" w14:textId="77777777" w:rsidR="004A3089" w:rsidRDefault="008A0F6D">
      <w:pPr>
        <w:pStyle w:val="BodyText"/>
        <w:rPr>
          <w:lang w:val="en-US"/>
        </w:rPr>
      </w:pPr>
      <w:r>
        <w:rPr>
          <w:rFonts w:ascii="Times New Roman" w:hAnsi="Times New Roman" w:cs="Times New Roman"/>
          <w:noProof/>
          <w:szCs w:val="24"/>
        </w:rPr>
        <w:drawing>
          <wp:inline distT="0" distB="0" distL="0" distR="0" wp14:anchorId="1A975DBC" wp14:editId="3BF3B224">
            <wp:extent cx="4633595" cy="212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9"/>
                    <a:stretch>
                      <a:fillRect/>
                    </a:stretch>
                  </pic:blipFill>
                  <pic:spPr>
                    <a:xfrm>
                      <a:off x="0" y="0"/>
                      <a:ext cx="4633595" cy="2121535"/>
                    </a:xfrm>
                    <a:prstGeom prst="rect">
                      <a:avLst/>
                    </a:prstGeom>
                  </pic:spPr>
                </pic:pic>
              </a:graphicData>
            </a:graphic>
          </wp:inline>
        </w:drawing>
      </w:r>
    </w:p>
    <w:p w14:paraId="3CB1F64F" w14:textId="77777777" w:rsidR="004A3089" w:rsidRDefault="008A0F6D">
      <w:pPr>
        <w:pStyle w:val="BodyText"/>
        <w:rPr>
          <w:lang w:val="en-US"/>
        </w:rPr>
      </w:pPr>
      <w:r>
        <w:rPr>
          <w:noProof/>
        </w:rPr>
        <w:drawing>
          <wp:inline distT="0" distB="0" distL="0" distR="0" wp14:anchorId="0F05D570" wp14:editId="6DD9F2AA">
            <wp:extent cx="4633595" cy="195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14:paraId="12430540" w14:textId="77777777" w:rsidR="004A3089" w:rsidRDefault="008A0F6D">
      <w:pPr>
        <w:pStyle w:val="BodyText"/>
        <w:rPr>
          <w:lang w:val="en-US"/>
        </w:rPr>
      </w:pPr>
      <w:r>
        <w:rPr>
          <w:noProof/>
        </w:rPr>
        <w:drawing>
          <wp:inline distT="0" distB="0" distL="0" distR="0" wp14:anchorId="5D3F60D0" wp14:editId="6371EB8B">
            <wp:extent cx="4633595" cy="195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14:paraId="302D25D8" w14:textId="77777777" w:rsidR="004A3089" w:rsidRDefault="008A0F6D">
      <w:pPr>
        <w:pStyle w:val="BodyText"/>
        <w:rPr>
          <w:lang w:val="en-US"/>
        </w:rPr>
      </w:pPr>
      <w:r>
        <w:rPr>
          <w:noProof/>
        </w:rPr>
        <w:lastRenderedPageBreak/>
        <w:drawing>
          <wp:inline distT="0" distB="0" distL="0" distR="0" wp14:anchorId="2466277D" wp14:editId="7E05A0C7">
            <wp:extent cx="4633595" cy="4606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4633595" cy="4606290"/>
                    </a:xfrm>
                    <a:prstGeom prst="rect">
                      <a:avLst/>
                    </a:prstGeom>
                    <a:noFill/>
                    <a:ln>
                      <a:noFill/>
                    </a:ln>
                  </pic:spPr>
                </pic:pic>
              </a:graphicData>
            </a:graphic>
          </wp:inline>
        </w:drawing>
      </w:r>
    </w:p>
    <w:p w14:paraId="4F118EC8" w14:textId="77777777" w:rsidR="004A3089" w:rsidRDefault="008A0F6D">
      <w:pPr>
        <w:pStyle w:val="BodyText"/>
        <w:rPr>
          <w:lang w:val="en-US"/>
        </w:rPr>
      </w:pPr>
      <w:r>
        <w:rPr>
          <w:noProof/>
        </w:rPr>
        <w:drawing>
          <wp:inline distT="0" distB="0" distL="0" distR="0" wp14:anchorId="38F5DF3D" wp14:editId="4B820532">
            <wp:extent cx="4633595" cy="1950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14:paraId="6F9F7B26" w14:textId="77777777" w:rsidR="004A3089" w:rsidRDefault="008A0F6D">
      <w:pPr>
        <w:pStyle w:val="BodyText"/>
        <w:rPr>
          <w:lang w:val="en-US"/>
        </w:rPr>
      </w:pPr>
      <w:r>
        <w:rPr>
          <w:rFonts w:ascii="Times New Roman" w:hAnsi="Times New Roman" w:cs="Times New Roman"/>
          <w:noProof/>
          <w:szCs w:val="24"/>
        </w:rPr>
        <w:lastRenderedPageBreak/>
        <w:drawing>
          <wp:inline distT="0" distB="0" distL="0" distR="0" wp14:anchorId="560E276E" wp14:editId="780B7FBF">
            <wp:extent cx="4633595" cy="3123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74"/>
                    <a:stretch>
                      <a:fillRect/>
                    </a:stretch>
                  </pic:blipFill>
                  <pic:spPr>
                    <a:xfrm>
                      <a:off x="0" y="0"/>
                      <a:ext cx="4633595" cy="3123565"/>
                    </a:xfrm>
                    <a:prstGeom prst="rect">
                      <a:avLst/>
                    </a:prstGeom>
                  </pic:spPr>
                </pic:pic>
              </a:graphicData>
            </a:graphic>
          </wp:inline>
        </w:drawing>
      </w:r>
    </w:p>
    <w:p w14:paraId="5444619B" w14:textId="77777777" w:rsidR="004A3089" w:rsidRDefault="008A0F6D">
      <w:pPr>
        <w:pStyle w:val="BodyText"/>
        <w:rPr>
          <w:lang w:val="en-US"/>
        </w:rPr>
      </w:pPr>
      <w:r>
        <w:rPr>
          <w:noProof/>
        </w:rPr>
        <w:drawing>
          <wp:inline distT="0" distB="0" distL="0" distR="0" wp14:anchorId="6C30CBF4" wp14:editId="270D3C5D">
            <wp:extent cx="4633595" cy="2102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4633595" cy="2102485"/>
                    </a:xfrm>
                    <a:prstGeom prst="rect">
                      <a:avLst/>
                    </a:prstGeom>
                    <a:noFill/>
                    <a:ln>
                      <a:noFill/>
                    </a:ln>
                  </pic:spPr>
                </pic:pic>
              </a:graphicData>
            </a:graphic>
          </wp:inline>
        </w:drawing>
      </w:r>
    </w:p>
    <w:p w14:paraId="5E615A70" w14:textId="77777777" w:rsidR="004A3089" w:rsidRDefault="008A0F6D">
      <w:pPr>
        <w:pStyle w:val="BodyText"/>
        <w:rPr>
          <w:lang w:val="en-US"/>
        </w:rPr>
      </w:pPr>
      <w:r>
        <w:rPr>
          <w:rFonts w:ascii="Times New Roman" w:hAnsi="Times New Roman" w:cs="Times New Roman"/>
          <w:noProof/>
          <w:szCs w:val="24"/>
        </w:rPr>
        <w:drawing>
          <wp:inline distT="0" distB="0" distL="0" distR="0" wp14:anchorId="41D184D7" wp14:editId="1DE209C5">
            <wp:extent cx="4633595" cy="3101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76"/>
                    <a:stretch>
                      <a:fillRect/>
                    </a:stretch>
                  </pic:blipFill>
                  <pic:spPr>
                    <a:xfrm>
                      <a:off x="0" y="0"/>
                      <a:ext cx="4633595" cy="3101975"/>
                    </a:xfrm>
                    <a:prstGeom prst="rect">
                      <a:avLst/>
                    </a:prstGeom>
                  </pic:spPr>
                </pic:pic>
              </a:graphicData>
            </a:graphic>
          </wp:inline>
        </w:drawing>
      </w:r>
    </w:p>
    <w:p w14:paraId="57D76070" w14:textId="77777777" w:rsidR="004A3089" w:rsidRDefault="008A0F6D">
      <w:pPr>
        <w:pStyle w:val="AppendixHeading2"/>
        <w:numPr>
          <w:ilvl w:val="1"/>
          <w:numId w:val="24"/>
        </w:numPr>
        <w:rPr>
          <w:lang w:val="en-US"/>
        </w:rPr>
      </w:pPr>
      <w:bookmarkStart w:id="276" w:name="_Toc116053271"/>
      <w:bookmarkStart w:id="277" w:name="_Toc116053632"/>
      <w:r>
        <w:lastRenderedPageBreak/>
        <w:t>Kuesioner Mahasiswa Filkom Universitas Brawijaya Tentang Resep Masakan</w:t>
      </w:r>
      <w:bookmarkEnd w:id="276"/>
      <w:bookmarkEnd w:id="277"/>
      <w:r>
        <w:t xml:space="preserve"> </w:t>
      </w:r>
    </w:p>
    <w:p w14:paraId="7C9B9C26" w14:textId="77777777" w:rsidR="004A3089" w:rsidRDefault="008A0F6D">
      <w:pPr>
        <w:pStyle w:val="BodyText"/>
        <w:rPr>
          <w:lang w:val="en-US"/>
        </w:rPr>
      </w:pPr>
      <w:r>
        <w:rPr>
          <w:noProof/>
          <w:lang w:val="en-US"/>
        </w:rPr>
        <w:drawing>
          <wp:inline distT="0" distB="0" distL="0" distR="0" wp14:anchorId="039D7FFF" wp14:editId="4C43FA4E">
            <wp:extent cx="5039995" cy="21215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14:paraId="78C25A7B" w14:textId="77777777" w:rsidR="004A3089" w:rsidRDefault="008A0F6D">
      <w:pPr>
        <w:pStyle w:val="BodyText"/>
        <w:rPr>
          <w:lang w:val="en-US"/>
        </w:rPr>
      </w:pPr>
      <w:r>
        <w:rPr>
          <w:noProof/>
          <w:lang w:val="en-US"/>
        </w:rPr>
        <w:drawing>
          <wp:inline distT="0" distB="0" distL="0" distR="0" wp14:anchorId="66E663AA" wp14:editId="2F8A6F17">
            <wp:extent cx="5039995" cy="212153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14:paraId="53162A7A" w14:textId="77777777" w:rsidR="004A3089" w:rsidRDefault="008A0F6D">
      <w:pPr>
        <w:pStyle w:val="BodyText"/>
        <w:rPr>
          <w:lang w:val="en-US"/>
        </w:rPr>
      </w:pPr>
      <w:r>
        <w:rPr>
          <w:noProof/>
          <w:lang w:val="en-US"/>
        </w:rPr>
        <w:drawing>
          <wp:inline distT="0" distB="0" distL="0" distR="0" wp14:anchorId="6CD48245" wp14:editId="2F9684C2">
            <wp:extent cx="5039995" cy="21215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14:paraId="146865A9" w14:textId="77777777" w:rsidR="004A3089" w:rsidRDefault="008A0F6D">
      <w:pPr>
        <w:pStyle w:val="BodyText"/>
        <w:rPr>
          <w:lang w:val="en-US"/>
        </w:rPr>
      </w:pPr>
      <w:r>
        <w:rPr>
          <w:noProof/>
          <w:lang w:val="en-US"/>
        </w:rPr>
        <w:lastRenderedPageBreak/>
        <w:drawing>
          <wp:inline distT="0" distB="0" distL="0" distR="0" wp14:anchorId="3C6FCB56" wp14:editId="27D87950">
            <wp:extent cx="5039995" cy="39096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5039995" cy="3909695"/>
                    </a:xfrm>
                    <a:prstGeom prst="rect">
                      <a:avLst/>
                    </a:prstGeom>
                    <a:noFill/>
                    <a:ln>
                      <a:noFill/>
                    </a:ln>
                  </pic:spPr>
                </pic:pic>
              </a:graphicData>
            </a:graphic>
          </wp:inline>
        </w:drawing>
      </w:r>
    </w:p>
    <w:p w14:paraId="0410C7FC" w14:textId="77777777" w:rsidR="004A3089" w:rsidRDefault="008A0F6D">
      <w:pPr>
        <w:pStyle w:val="BodyText"/>
        <w:rPr>
          <w:lang w:val="en-US"/>
        </w:rPr>
      </w:pPr>
      <w:r>
        <w:rPr>
          <w:noProof/>
          <w:lang w:val="en-US"/>
        </w:rPr>
        <w:drawing>
          <wp:inline distT="0" distB="0" distL="0" distR="0" wp14:anchorId="36B2A816" wp14:editId="7EE72C67">
            <wp:extent cx="5039995" cy="23971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5039995" cy="2397125"/>
                    </a:xfrm>
                    <a:prstGeom prst="rect">
                      <a:avLst/>
                    </a:prstGeom>
                    <a:noFill/>
                    <a:ln>
                      <a:noFill/>
                    </a:ln>
                  </pic:spPr>
                </pic:pic>
              </a:graphicData>
            </a:graphic>
          </wp:inline>
        </w:drawing>
      </w:r>
    </w:p>
    <w:p w14:paraId="12D4BBE2" w14:textId="77777777" w:rsidR="004A3089" w:rsidRDefault="008A0F6D">
      <w:pPr>
        <w:pStyle w:val="BodyText"/>
        <w:rPr>
          <w:lang w:val="en-US"/>
        </w:rPr>
      </w:pPr>
      <w:r>
        <w:rPr>
          <w:noProof/>
          <w:lang w:val="en-US"/>
        </w:rPr>
        <w:lastRenderedPageBreak/>
        <w:drawing>
          <wp:inline distT="0" distB="0" distL="0" distR="0" wp14:anchorId="059F7883" wp14:editId="51DEEE44">
            <wp:extent cx="5039995" cy="34715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2"/>
                    <a:stretch>
                      <a:fillRect/>
                    </a:stretch>
                  </pic:blipFill>
                  <pic:spPr>
                    <a:xfrm>
                      <a:off x="0" y="0"/>
                      <a:ext cx="5039995" cy="3471545"/>
                    </a:xfrm>
                    <a:prstGeom prst="rect">
                      <a:avLst/>
                    </a:prstGeom>
                  </pic:spPr>
                </pic:pic>
              </a:graphicData>
            </a:graphic>
          </wp:inline>
        </w:drawing>
      </w:r>
    </w:p>
    <w:p w14:paraId="06387C76" w14:textId="77777777" w:rsidR="004A3089" w:rsidRDefault="008A0F6D">
      <w:pPr>
        <w:pStyle w:val="BodyText"/>
        <w:rPr>
          <w:lang w:val="en-US"/>
        </w:rPr>
      </w:pPr>
      <w:r>
        <w:rPr>
          <w:noProof/>
          <w:lang w:val="en-US"/>
        </w:rPr>
        <w:drawing>
          <wp:inline distT="0" distB="0" distL="0" distR="0" wp14:anchorId="706774C7" wp14:editId="4BF7DA79">
            <wp:extent cx="5039995" cy="22866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5039995" cy="2286635"/>
                    </a:xfrm>
                    <a:prstGeom prst="rect">
                      <a:avLst/>
                    </a:prstGeom>
                    <a:noFill/>
                    <a:ln>
                      <a:noFill/>
                    </a:ln>
                  </pic:spPr>
                </pic:pic>
              </a:graphicData>
            </a:graphic>
          </wp:inline>
        </w:drawing>
      </w:r>
    </w:p>
    <w:p w14:paraId="400B668D" w14:textId="77777777" w:rsidR="004A3089" w:rsidRDefault="008A0F6D">
      <w:pPr>
        <w:pStyle w:val="BodyText"/>
        <w:rPr>
          <w:lang w:val="en-US"/>
        </w:rPr>
      </w:pPr>
      <w:r>
        <w:rPr>
          <w:noProof/>
          <w:lang w:val="en-US"/>
        </w:rPr>
        <w:lastRenderedPageBreak/>
        <w:drawing>
          <wp:inline distT="0" distB="0" distL="0" distR="0" wp14:anchorId="7E85283F" wp14:editId="5566065A">
            <wp:extent cx="5039995" cy="347281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4"/>
                    <a:stretch>
                      <a:fillRect/>
                    </a:stretch>
                  </pic:blipFill>
                  <pic:spPr>
                    <a:xfrm>
                      <a:off x="0" y="0"/>
                      <a:ext cx="5039995" cy="3472815"/>
                    </a:xfrm>
                    <a:prstGeom prst="rect">
                      <a:avLst/>
                    </a:prstGeom>
                  </pic:spPr>
                </pic:pic>
              </a:graphicData>
            </a:graphic>
          </wp:inline>
        </w:drawing>
      </w:r>
    </w:p>
    <w:bookmarkEnd w:id="272"/>
    <w:bookmarkEnd w:id="273"/>
    <w:p w14:paraId="106A0518" w14:textId="77777777" w:rsidR="004A3089" w:rsidRDefault="008A0F6D">
      <w:pPr>
        <w:pStyle w:val="ListBullet"/>
        <w:numPr>
          <w:ilvl w:val="0"/>
          <w:numId w:val="0"/>
        </w:numPr>
      </w:pPr>
      <w:r>
        <w:t xml:space="preserve"> </w:t>
      </w:r>
    </w:p>
    <w:sectPr w:rsidR="004A3089">
      <w:footerReference w:type="default" r:id="rId85"/>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3145C" w14:textId="77777777" w:rsidR="008A0F6D" w:rsidRDefault="008A0F6D">
      <w:pPr>
        <w:spacing w:after="0"/>
      </w:pPr>
      <w:r>
        <w:separator/>
      </w:r>
    </w:p>
  </w:endnote>
  <w:endnote w:type="continuationSeparator" w:id="0">
    <w:p w14:paraId="66F3626D" w14:textId="77777777" w:rsidR="008A0F6D" w:rsidRDefault="008A0F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6756D" w14:textId="77777777" w:rsidR="004A3089" w:rsidRDefault="008A0F6D">
    <w:pPr>
      <w:pStyle w:val="Footer"/>
      <w:jc w:val="center"/>
    </w:pPr>
    <w:r>
      <w:fldChar w:fldCharType="begin"/>
    </w:r>
    <w:r>
      <w:instrText xml:space="preserve"> PAGE   \* MERGEFORMAT </w:instrText>
    </w:r>
    <w:r>
      <w:fldChar w:fldCharType="separate"/>
    </w:r>
    <w:r>
      <w:t>ii</w:t>
    </w:r>
    <w:r>
      <w:fldChar w:fldCharType="end"/>
    </w:r>
  </w:p>
  <w:p w14:paraId="5E83B0A9" w14:textId="77777777" w:rsidR="004A3089" w:rsidRDefault="004A30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0027B" w14:textId="77777777" w:rsidR="004A3089" w:rsidRDefault="008A0F6D">
    <w:pPr>
      <w:pStyle w:val="Footer"/>
      <w:jc w:val="center"/>
    </w:pPr>
    <w:r>
      <w:fldChar w:fldCharType="begin"/>
    </w:r>
    <w:r>
      <w:instrText xml:space="preserve"> PAGE   \* MERGEFORMAT </w:instrText>
    </w:r>
    <w:r>
      <w:fldChar w:fldCharType="separate"/>
    </w:r>
    <w:r>
      <w:t>8</w:t>
    </w:r>
    <w:r>
      <w:fldChar w:fldCharType="end"/>
    </w:r>
  </w:p>
  <w:p w14:paraId="46CC1E65" w14:textId="77777777" w:rsidR="004A3089" w:rsidRDefault="004A3089">
    <w:pPr>
      <w:pStyle w:val="Footer"/>
    </w:pPr>
  </w:p>
  <w:p w14:paraId="1FB6F03F" w14:textId="77777777" w:rsidR="004A3089" w:rsidRDefault="004A3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8FCC7" w14:textId="77777777" w:rsidR="008A0F6D" w:rsidRDefault="008A0F6D">
      <w:pPr>
        <w:spacing w:after="0"/>
      </w:pPr>
      <w:r>
        <w:separator/>
      </w:r>
    </w:p>
  </w:footnote>
  <w:footnote w:type="continuationSeparator" w:id="0">
    <w:p w14:paraId="0381DA49" w14:textId="77777777" w:rsidR="008A0F6D" w:rsidRDefault="008A0F6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ListNumber5"/>
      <w:lvlText w:val="%1."/>
      <w:lvlJc w:val="left"/>
      <w:pPr>
        <w:tabs>
          <w:tab w:val="left" w:pos="1492"/>
        </w:tabs>
        <w:ind w:left="1492"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440"/>
        </w:tabs>
        <w:ind w:left="1440" w:hanging="360"/>
      </w:pPr>
    </w:lvl>
  </w:abstractNum>
  <w:abstractNum w:abstractNumId="2" w15:restartNumberingAfterBreak="0">
    <w:nsid w:val="FFFFFF7F"/>
    <w:multiLevelType w:val="singleLevel"/>
    <w:tmpl w:val="FFFFFF7F"/>
    <w:lvl w:ilvl="0">
      <w:start w:val="1"/>
      <w:numFmt w:val="decimal"/>
      <w:pStyle w:val="ListNumber2"/>
      <w:lvlText w:val="%1."/>
      <w:lvlJc w:val="left"/>
      <w:pPr>
        <w:tabs>
          <w:tab w:val="left" w:pos="680"/>
        </w:tabs>
        <w:ind w:left="680" w:hanging="340"/>
      </w:pPr>
      <w:rPr>
        <w:rFonts w:hint="default"/>
      </w:rPr>
    </w:lvl>
  </w:abstractNum>
  <w:abstractNum w:abstractNumId="3" w15:restartNumberingAfterBreak="0">
    <w:nsid w:val="FFFFFF80"/>
    <w:multiLevelType w:val="singleLevel"/>
    <w:tmpl w:val="FFFFFF80"/>
    <w:lvl w:ilvl="0">
      <w:start w:val="1"/>
      <w:numFmt w:val="bullet"/>
      <w:pStyle w:val="ListBullet5"/>
      <w:lvlText w:val=""/>
      <w:lvlJc w:val="left"/>
      <w:pPr>
        <w:tabs>
          <w:tab w:val="left" w:pos="1492"/>
        </w:tabs>
        <w:ind w:left="1492" w:hanging="360"/>
      </w:pPr>
      <w:rPr>
        <w:rFonts w:ascii="Symbol" w:hAnsi="Symbol" w:hint="default"/>
      </w:rPr>
    </w:lvl>
  </w:abstractNum>
  <w:abstractNum w:abstractNumId="4" w15:restartNumberingAfterBreak="0">
    <w:nsid w:val="FFFFFF81"/>
    <w:multiLevelType w:val="singleLevel"/>
    <w:tmpl w:val="FFFFFF81"/>
    <w:lvl w:ilvl="0">
      <w:start w:val="1"/>
      <w:numFmt w:val="bullet"/>
      <w:pStyle w:val="ListBullet4"/>
      <w:lvlText w:val=""/>
      <w:lvlJc w:val="left"/>
      <w:pPr>
        <w:tabs>
          <w:tab w:val="left" w:pos="1209"/>
        </w:tabs>
        <w:ind w:left="1209" w:hanging="360"/>
      </w:pPr>
      <w:rPr>
        <w:rFonts w:ascii="Symbol" w:hAnsi="Symbol" w:hint="default"/>
      </w:rPr>
    </w:lvl>
  </w:abstractNum>
  <w:abstractNum w:abstractNumId="5" w15:restartNumberingAfterBreak="0">
    <w:nsid w:val="FFFFFF82"/>
    <w:multiLevelType w:val="singleLevel"/>
    <w:tmpl w:val="FFFFFF82"/>
    <w:lvl w:ilvl="0">
      <w:start w:val="1"/>
      <w:numFmt w:val="bullet"/>
      <w:pStyle w:val="ListBullet3"/>
      <w:lvlText w:val=""/>
      <w:lvlJc w:val="left"/>
      <w:pPr>
        <w:tabs>
          <w:tab w:val="left" w:pos="1021"/>
        </w:tabs>
        <w:ind w:left="1021" w:hanging="341"/>
      </w:pPr>
      <w:rPr>
        <w:rFonts w:ascii="Symbol" w:hAnsi="Symbol" w:hint="default"/>
      </w:rPr>
    </w:lvl>
  </w:abstractNum>
  <w:abstractNum w:abstractNumId="6" w15:restartNumberingAfterBreak="0">
    <w:nsid w:val="FFFFFF88"/>
    <w:multiLevelType w:val="singleLevel"/>
    <w:tmpl w:val="FFFFFF88"/>
    <w:lvl w:ilvl="0">
      <w:start w:val="1"/>
      <w:numFmt w:val="decimal"/>
      <w:pStyle w:val="ListNumber"/>
      <w:lvlText w:val="%1."/>
      <w:lvlJc w:val="left"/>
      <w:pPr>
        <w:tabs>
          <w:tab w:val="left" w:pos="340"/>
        </w:tabs>
        <w:ind w:left="340" w:hanging="340"/>
      </w:pPr>
      <w:rPr>
        <w:rFonts w:hint="default"/>
      </w:rPr>
    </w:lvl>
  </w:abstractNum>
  <w:abstractNum w:abstractNumId="7" w15:restartNumberingAfterBreak="0">
    <w:nsid w:val="01B63EC0"/>
    <w:multiLevelType w:val="multilevel"/>
    <w:tmpl w:val="01B63EC0"/>
    <w:lvl w:ilvl="0">
      <w:start w:val="1"/>
      <w:numFmt w:val="bullet"/>
      <w:pStyle w:val="ListBullet"/>
      <w:lvlText w:val=""/>
      <w:lvlJc w:val="left"/>
      <w:pPr>
        <w:tabs>
          <w:tab w:val="left" w:pos="340"/>
        </w:tabs>
        <w:ind w:left="340" w:hanging="34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54423D9"/>
    <w:multiLevelType w:val="multilevel"/>
    <w:tmpl w:val="054423D9"/>
    <w:lvl w:ilvl="0">
      <w:start w:val="1"/>
      <w:numFmt w:val="decimal"/>
      <w:pStyle w:val="Heading4IndependentlyNumbered"/>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42C1CED"/>
    <w:multiLevelType w:val="multilevel"/>
    <w:tmpl w:val="142C1CED"/>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4A64C38"/>
    <w:multiLevelType w:val="multilevel"/>
    <w:tmpl w:val="14A64C38"/>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AC539BF"/>
    <w:multiLevelType w:val="multilevel"/>
    <w:tmpl w:val="1AC539BF"/>
    <w:lvl w:ilvl="0">
      <w:start w:val="1"/>
      <w:numFmt w:val="bullet"/>
      <w:pStyle w:val="ListBullet2"/>
      <w:lvlText w:val=""/>
      <w:lvlJc w:val="left"/>
      <w:pPr>
        <w:tabs>
          <w:tab w:val="left" w:pos="680"/>
        </w:tabs>
        <w:ind w:left="680" w:hanging="34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1ED2DBC"/>
    <w:multiLevelType w:val="multilevel"/>
    <w:tmpl w:val="21ED2DBC"/>
    <w:lvl w:ilvl="0">
      <w:start w:val="1"/>
      <w:numFmt w:val="lowerLetter"/>
      <w:pStyle w:val="ListAlphabet4"/>
      <w:lvlText w:val="%1."/>
      <w:lvlJc w:val="left"/>
      <w:pPr>
        <w:ind w:left="1569" w:hanging="360"/>
      </w:pPr>
    </w:lvl>
    <w:lvl w:ilvl="1">
      <w:start w:val="1"/>
      <w:numFmt w:val="lowerLetter"/>
      <w:lvlText w:val="%2."/>
      <w:lvlJc w:val="left"/>
      <w:pPr>
        <w:ind w:left="2289" w:hanging="360"/>
      </w:pPr>
    </w:lvl>
    <w:lvl w:ilvl="2">
      <w:start w:val="1"/>
      <w:numFmt w:val="lowerRoman"/>
      <w:lvlText w:val="%3."/>
      <w:lvlJc w:val="right"/>
      <w:pPr>
        <w:ind w:left="3009" w:hanging="180"/>
      </w:pPr>
    </w:lvl>
    <w:lvl w:ilvl="3">
      <w:start w:val="1"/>
      <w:numFmt w:val="decimal"/>
      <w:lvlText w:val="%4."/>
      <w:lvlJc w:val="left"/>
      <w:pPr>
        <w:ind w:left="3729" w:hanging="360"/>
      </w:pPr>
    </w:lvl>
    <w:lvl w:ilvl="4">
      <w:start w:val="1"/>
      <w:numFmt w:val="lowerLetter"/>
      <w:lvlText w:val="%5."/>
      <w:lvlJc w:val="left"/>
      <w:pPr>
        <w:ind w:left="4449" w:hanging="360"/>
      </w:pPr>
    </w:lvl>
    <w:lvl w:ilvl="5">
      <w:start w:val="1"/>
      <w:numFmt w:val="lowerRoman"/>
      <w:lvlText w:val="%6."/>
      <w:lvlJc w:val="right"/>
      <w:pPr>
        <w:ind w:left="5169" w:hanging="180"/>
      </w:pPr>
    </w:lvl>
    <w:lvl w:ilvl="6">
      <w:start w:val="1"/>
      <w:numFmt w:val="decimal"/>
      <w:lvlText w:val="%7."/>
      <w:lvlJc w:val="left"/>
      <w:pPr>
        <w:ind w:left="5889" w:hanging="360"/>
      </w:pPr>
    </w:lvl>
    <w:lvl w:ilvl="7">
      <w:start w:val="1"/>
      <w:numFmt w:val="lowerLetter"/>
      <w:lvlText w:val="%8."/>
      <w:lvlJc w:val="left"/>
      <w:pPr>
        <w:ind w:left="6609" w:hanging="360"/>
      </w:pPr>
    </w:lvl>
    <w:lvl w:ilvl="8">
      <w:start w:val="1"/>
      <w:numFmt w:val="lowerRoman"/>
      <w:lvlText w:val="%9."/>
      <w:lvlJc w:val="right"/>
      <w:pPr>
        <w:ind w:left="7329" w:hanging="180"/>
      </w:pPr>
    </w:lvl>
  </w:abstractNum>
  <w:abstractNum w:abstractNumId="13" w15:restartNumberingAfterBreak="0">
    <w:nsid w:val="3F5D1795"/>
    <w:multiLevelType w:val="multilevel"/>
    <w:tmpl w:val="3F5D1795"/>
    <w:lvl w:ilvl="0">
      <w:start w:val="1"/>
      <w:numFmt w:val="decimal"/>
      <w:pStyle w:val="Heading5IndependentlyNumbered"/>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42132298"/>
    <w:multiLevelType w:val="multilevel"/>
    <w:tmpl w:val="42132298"/>
    <w:lvl w:ilvl="0">
      <w:start w:val="1"/>
      <w:numFmt w:val="lowerLetter"/>
      <w:pStyle w:val="ListAlphabet"/>
      <w:lvlText w:val="%1."/>
      <w:lvlJc w:val="left"/>
      <w:pPr>
        <w:tabs>
          <w:tab w:val="left" w:pos="680"/>
        </w:tabs>
        <w:ind w:left="680" w:hanging="34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DE450F"/>
    <w:multiLevelType w:val="multilevel"/>
    <w:tmpl w:val="47DE450F"/>
    <w:lvl w:ilvl="0">
      <w:start w:val="1"/>
      <w:numFmt w:val="lowerLetter"/>
      <w:pStyle w:val="ListAlphabet2"/>
      <w:lvlText w:val="%1."/>
      <w:lvlJc w:val="left"/>
      <w:pPr>
        <w:tabs>
          <w:tab w:val="left" w:pos="1021"/>
        </w:tabs>
        <w:ind w:left="1021" w:hanging="341"/>
      </w:pPr>
      <w:rPr>
        <w:rFonts w:hint="default"/>
      </w:r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16" w15:restartNumberingAfterBreak="0">
    <w:nsid w:val="59D75C58"/>
    <w:multiLevelType w:val="multilevel"/>
    <w:tmpl w:val="59D75C58"/>
    <w:lvl w:ilvl="0">
      <w:start w:val="1"/>
      <w:numFmt w:val="lowerLetter"/>
      <w:pStyle w:val="ListAlphabet5"/>
      <w:lvlText w:val="%1."/>
      <w:lvlJc w:val="left"/>
      <w:pPr>
        <w:ind w:left="1852" w:hanging="360"/>
      </w:pPr>
    </w:lvl>
    <w:lvl w:ilvl="1">
      <w:start w:val="1"/>
      <w:numFmt w:val="lowerLetter"/>
      <w:lvlText w:val="%2."/>
      <w:lvlJc w:val="left"/>
      <w:pPr>
        <w:ind w:left="2572" w:hanging="360"/>
      </w:pPr>
    </w:lvl>
    <w:lvl w:ilvl="2">
      <w:start w:val="1"/>
      <w:numFmt w:val="lowerRoman"/>
      <w:lvlText w:val="%3."/>
      <w:lvlJc w:val="right"/>
      <w:pPr>
        <w:ind w:left="3292" w:hanging="180"/>
      </w:pPr>
    </w:lvl>
    <w:lvl w:ilvl="3">
      <w:start w:val="1"/>
      <w:numFmt w:val="decimal"/>
      <w:lvlText w:val="%4."/>
      <w:lvlJc w:val="left"/>
      <w:pPr>
        <w:ind w:left="4012" w:hanging="360"/>
      </w:pPr>
    </w:lvl>
    <w:lvl w:ilvl="4">
      <w:start w:val="1"/>
      <w:numFmt w:val="lowerLetter"/>
      <w:lvlText w:val="%5."/>
      <w:lvlJc w:val="left"/>
      <w:pPr>
        <w:ind w:left="4732" w:hanging="360"/>
      </w:pPr>
    </w:lvl>
    <w:lvl w:ilvl="5">
      <w:start w:val="1"/>
      <w:numFmt w:val="lowerRoman"/>
      <w:lvlText w:val="%6."/>
      <w:lvlJc w:val="right"/>
      <w:pPr>
        <w:ind w:left="5452" w:hanging="180"/>
      </w:pPr>
    </w:lvl>
    <w:lvl w:ilvl="6">
      <w:start w:val="1"/>
      <w:numFmt w:val="decimal"/>
      <w:lvlText w:val="%7."/>
      <w:lvlJc w:val="left"/>
      <w:pPr>
        <w:ind w:left="6172" w:hanging="360"/>
      </w:pPr>
    </w:lvl>
    <w:lvl w:ilvl="7">
      <w:start w:val="1"/>
      <w:numFmt w:val="lowerLetter"/>
      <w:lvlText w:val="%8."/>
      <w:lvlJc w:val="left"/>
      <w:pPr>
        <w:ind w:left="6892" w:hanging="360"/>
      </w:pPr>
    </w:lvl>
    <w:lvl w:ilvl="8">
      <w:start w:val="1"/>
      <w:numFmt w:val="lowerRoman"/>
      <w:lvlText w:val="%9."/>
      <w:lvlJc w:val="right"/>
      <w:pPr>
        <w:ind w:left="7612" w:hanging="180"/>
      </w:pPr>
    </w:lvl>
  </w:abstractNum>
  <w:abstractNum w:abstractNumId="17" w15:restartNumberingAfterBreak="0">
    <w:nsid w:val="5E344E65"/>
    <w:multiLevelType w:val="multilevel"/>
    <w:tmpl w:val="5E344E65"/>
    <w:lvl w:ilvl="0">
      <w:start w:val="1"/>
      <w:numFmt w:val="decimal"/>
      <w:pStyle w:val="ListNumber3"/>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18" w15:restartNumberingAfterBreak="0">
    <w:nsid w:val="79EE763E"/>
    <w:multiLevelType w:val="multilevel"/>
    <w:tmpl w:val="79EE763E"/>
    <w:lvl w:ilvl="0">
      <w:start w:val="1"/>
      <w:numFmt w:val="lowerLetter"/>
      <w:pStyle w:val="ListAlphabet3"/>
      <w:lvlText w:val="%1."/>
      <w:lvlJc w:val="left"/>
      <w:pPr>
        <w:tabs>
          <w:tab w:val="left" w:pos="1361"/>
        </w:tabs>
        <w:ind w:left="1361" w:hanging="340"/>
      </w:pPr>
      <w:rPr>
        <w:rFonts w:hint="default"/>
      </w:r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num w:numId="1">
    <w:abstractNumId w:val="9"/>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i w:val="0"/>
          <w:iCs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7"/>
  </w:num>
  <w:num w:numId="3">
    <w:abstractNumId w:val="11"/>
  </w:num>
  <w:num w:numId="4">
    <w:abstractNumId w:val="5"/>
  </w:num>
  <w:num w:numId="5">
    <w:abstractNumId w:val="4"/>
  </w:num>
  <w:num w:numId="6">
    <w:abstractNumId w:val="3"/>
  </w:num>
  <w:num w:numId="7">
    <w:abstractNumId w:val="6"/>
  </w:num>
  <w:num w:numId="8">
    <w:abstractNumId w:val="2"/>
  </w:num>
  <w:num w:numId="9">
    <w:abstractNumId w:val="17"/>
    <w:lvlOverride w:ilvl="0">
      <w:lvl w:ilvl="0" w:tentative="1">
        <w:start w:val="1"/>
        <w:numFmt w:val="decimal"/>
        <w:pStyle w:val="ListNumber3"/>
        <w:lvlText w:val="%1."/>
        <w:lvlJc w:val="left"/>
        <w:pPr>
          <w:tabs>
            <w:tab w:val="left" w:pos="1267"/>
          </w:tabs>
          <w:ind w:left="1267" w:hanging="341"/>
        </w:pPr>
        <w:rPr>
          <w:rFonts w:hint="default"/>
        </w:rPr>
      </w:lvl>
    </w:lvlOverride>
    <w:lvlOverride w:ilvl="1">
      <w:lvl w:ilvl="1" w:tentative="1">
        <w:start w:val="1"/>
        <w:numFmt w:val="lowerLetter"/>
        <w:lvlText w:val="%2."/>
        <w:lvlJc w:val="left"/>
        <w:pPr>
          <w:ind w:left="1686" w:hanging="360"/>
        </w:pPr>
      </w:lvl>
    </w:lvlOverride>
    <w:lvlOverride w:ilvl="2">
      <w:lvl w:ilvl="2" w:tentative="1">
        <w:start w:val="1"/>
        <w:numFmt w:val="lowerRoman"/>
        <w:lvlText w:val="%3."/>
        <w:lvlJc w:val="right"/>
        <w:pPr>
          <w:ind w:left="2406" w:hanging="180"/>
        </w:pPr>
      </w:lvl>
    </w:lvlOverride>
    <w:lvlOverride w:ilvl="3">
      <w:lvl w:ilvl="3" w:tentative="1">
        <w:start w:val="1"/>
        <w:numFmt w:val="decimal"/>
        <w:lvlText w:val="%4."/>
        <w:lvlJc w:val="left"/>
        <w:pPr>
          <w:ind w:left="3126" w:hanging="360"/>
        </w:pPr>
      </w:lvl>
    </w:lvlOverride>
    <w:lvlOverride w:ilvl="4">
      <w:lvl w:ilvl="4" w:tentative="1">
        <w:start w:val="1"/>
        <w:numFmt w:val="lowerLetter"/>
        <w:lvlText w:val="%5."/>
        <w:lvlJc w:val="left"/>
        <w:pPr>
          <w:ind w:left="3846" w:hanging="360"/>
        </w:pPr>
      </w:lvl>
    </w:lvlOverride>
    <w:lvlOverride w:ilvl="5">
      <w:lvl w:ilvl="5" w:tentative="1">
        <w:start w:val="1"/>
        <w:numFmt w:val="lowerRoman"/>
        <w:lvlText w:val="%6."/>
        <w:lvlJc w:val="right"/>
        <w:pPr>
          <w:ind w:left="4566" w:hanging="180"/>
        </w:pPr>
      </w:lvl>
    </w:lvlOverride>
    <w:lvlOverride w:ilvl="6">
      <w:lvl w:ilvl="6" w:tentative="1">
        <w:start w:val="1"/>
        <w:numFmt w:val="decimal"/>
        <w:lvlText w:val="%7."/>
        <w:lvlJc w:val="left"/>
        <w:pPr>
          <w:ind w:left="5286" w:hanging="360"/>
        </w:pPr>
      </w:lvl>
    </w:lvlOverride>
    <w:lvlOverride w:ilvl="7">
      <w:lvl w:ilvl="7" w:tentative="1">
        <w:start w:val="1"/>
        <w:numFmt w:val="lowerLetter"/>
        <w:lvlText w:val="%8."/>
        <w:lvlJc w:val="left"/>
        <w:pPr>
          <w:ind w:left="6006" w:hanging="360"/>
        </w:pPr>
      </w:lvl>
    </w:lvlOverride>
    <w:lvlOverride w:ilvl="8">
      <w:lvl w:ilvl="8" w:tentative="1">
        <w:start w:val="1"/>
        <w:numFmt w:val="lowerRoman"/>
        <w:lvlText w:val="%9."/>
        <w:lvlJc w:val="right"/>
        <w:pPr>
          <w:ind w:left="6726" w:hanging="180"/>
        </w:pPr>
      </w:lvl>
    </w:lvlOverride>
  </w:num>
  <w:num w:numId="10">
    <w:abstractNumId w:val="1"/>
  </w:num>
  <w:num w:numId="11">
    <w:abstractNumId w:val="0"/>
  </w:num>
  <w:num w:numId="12">
    <w:abstractNumId w:val="10"/>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tentative="1">
        <w:start w:val="1"/>
        <w:numFmt w:val="decimal"/>
        <w:pStyle w:val="AppendixHeading3"/>
        <w:suff w:val="space"/>
        <w:lvlText w:val="%1.%2.%3"/>
        <w:lvlJc w:val="left"/>
        <w:pPr>
          <w:ind w:left="1080" w:hanging="1080"/>
        </w:pPr>
        <w:rPr>
          <w:rFonts w:hint="default"/>
        </w:rPr>
      </w:lvl>
    </w:lvlOverride>
    <w:lvlOverride w:ilvl="3">
      <w:lvl w:ilvl="3" w:tentative="1">
        <w:start w:val="1"/>
        <w:numFmt w:val="decimal"/>
        <w:pStyle w:val="Appendix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none"/>
        <w:lvlRestart w:val="1"/>
        <w:suff w:val="space"/>
        <w:lvlText w:val=""/>
        <w:lvlJc w:val="left"/>
        <w:pPr>
          <w:ind w:left="2880" w:hanging="2880"/>
        </w:pPr>
        <w:rPr>
          <w:rFonts w:hint="default"/>
        </w:rPr>
      </w:lvl>
    </w:lvlOverride>
    <w:lvlOverride w:ilvl="8">
      <w:lvl w:ilvl="8" w:tentative="1">
        <w:start w:val="1"/>
        <w:numFmt w:val="lowerRoman"/>
        <w:lvlText w:val="%9."/>
        <w:lvlJc w:val="left"/>
        <w:pPr>
          <w:ind w:left="3240" w:hanging="360"/>
        </w:pPr>
        <w:rPr>
          <w:rFonts w:hint="default"/>
        </w:rPr>
      </w:lvl>
    </w:lvlOverride>
  </w:num>
  <w:num w:numId="13">
    <w:abstractNumId w:val="14"/>
  </w:num>
  <w:num w:numId="14">
    <w:abstractNumId w:val="15"/>
  </w:num>
  <w:num w:numId="15">
    <w:abstractNumId w:val="18"/>
  </w:num>
  <w:num w:numId="16">
    <w:abstractNumId w:val="12"/>
  </w:num>
  <w:num w:numId="17">
    <w:abstractNumId w:val="16"/>
  </w:num>
  <w:num w:numId="18">
    <w:abstractNumId w:val="8"/>
  </w:num>
  <w:num w:numId="19">
    <w:abstractNumId w:val="13"/>
  </w:num>
  <w:num w:numId="20">
    <w:abstractNumId w:val="6"/>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10"/>
    <w:lvlOverride w:ilvl="0">
      <w:lvl w:ilvl="0" w:tentative="1">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tentative="1">
        <w:start w:val="1"/>
        <w:numFmt w:val="decimal"/>
        <w:pStyle w:val="AppendixHeading3"/>
        <w:suff w:val="space"/>
        <w:lvlText w:val="%1.%2.%3"/>
        <w:lvlJc w:val="left"/>
        <w:pPr>
          <w:ind w:left="1080" w:hanging="1080"/>
        </w:pPr>
        <w:rPr>
          <w:rFonts w:hint="default"/>
        </w:rPr>
      </w:lvl>
    </w:lvlOverride>
    <w:lvlOverride w:ilvl="3">
      <w:lvl w:ilvl="3" w:tentative="1">
        <w:start w:val="1"/>
        <w:numFmt w:val="decimal"/>
        <w:pStyle w:val="Appendix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none"/>
        <w:lvlRestart w:val="1"/>
        <w:suff w:val="space"/>
        <w:lvlText w:val=""/>
        <w:lvlJc w:val="left"/>
        <w:pPr>
          <w:ind w:left="2880" w:hanging="2880"/>
        </w:pPr>
        <w:rPr>
          <w:rFonts w:hint="default"/>
        </w:rPr>
      </w:lvl>
    </w:lvlOverride>
    <w:lvlOverride w:ilvl="8">
      <w:lvl w:ilvl="8" w:tentative="1">
        <w:start w:val="1"/>
        <w:numFmt w:val="lowerRoman"/>
        <w:lvlText w:val="%9."/>
        <w:lvlJc w:val="left"/>
        <w:pPr>
          <w:ind w:left="3240" w:hanging="360"/>
        </w:pPr>
        <w:rPr>
          <w:rFonts w:hint="default"/>
        </w:rPr>
      </w:lvl>
    </w:lvlOverride>
  </w:num>
  <w:num w:numId="25">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2419"/>
    <w:rsid w:val="00001300"/>
    <w:rsid w:val="00001584"/>
    <w:rsid w:val="0000567A"/>
    <w:rsid w:val="0000714D"/>
    <w:rsid w:val="000077A8"/>
    <w:rsid w:val="00007C9B"/>
    <w:rsid w:val="000107D5"/>
    <w:rsid w:val="000119C9"/>
    <w:rsid w:val="00012E95"/>
    <w:rsid w:val="00012EFA"/>
    <w:rsid w:val="00013868"/>
    <w:rsid w:val="000179C5"/>
    <w:rsid w:val="000209B7"/>
    <w:rsid w:val="00022C0D"/>
    <w:rsid w:val="00022E0F"/>
    <w:rsid w:val="00022F65"/>
    <w:rsid w:val="00024653"/>
    <w:rsid w:val="0002562B"/>
    <w:rsid w:val="00025C78"/>
    <w:rsid w:val="00026207"/>
    <w:rsid w:val="00026B8B"/>
    <w:rsid w:val="00026C2A"/>
    <w:rsid w:val="00027996"/>
    <w:rsid w:val="00030040"/>
    <w:rsid w:val="000323BA"/>
    <w:rsid w:val="00032E6F"/>
    <w:rsid w:val="00040226"/>
    <w:rsid w:val="00040777"/>
    <w:rsid w:val="00041292"/>
    <w:rsid w:val="000420A7"/>
    <w:rsid w:val="00045161"/>
    <w:rsid w:val="00046AF2"/>
    <w:rsid w:val="000508AB"/>
    <w:rsid w:val="00050AE4"/>
    <w:rsid w:val="000510B4"/>
    <w:rsid w:val="0005425E"/>
    <w:rsid w:val="000548E0"/>
    <w:rsid w:val="00056D97"/>
    <w:rsid w:val="00056DE6"/>
    <w:rsid w:val="00057727"/>
    <w:rsid w:val="00062267"/>
    <w:rsid w:val="00064274"/>
    <w:rsid w:val="000656A0"/>
    <w:rsid w:val="00065E71"/>
    <w:rsid w:val="00067F65"/>
    <w:rsid w:val="00073C7E"/>
    <w:rsid w:val="000743C8"/>
    <w:rsid w:val="00074B8B"/>
    <w:rsid w:val="0007654F"/>
    <w:rsid w:val="00076DD3"/>
    <w:rsid w:val="00077301"/>
    <w:rsid w:val="00077FCF"/>
    <w:rsid w:val="00080239"/>
    <w:rsid w:val="0008048F"/>
    <w:rsid w:val="00080833"/>
    <w:rsid w:val="000818FF"/>
    <w:rsid w:val="00084280"/>
    <w:rsid w:val="00084E5F"/>
    <w:rsid w:val="00086E8C"/>
    <w:rsid w:val="000902DA"/>
    <w:rsid w:val="0009184B"/>
    <w:rsid w:val="00094460"/>
    <w:rsid w:val="000A034A"/>
    <w:rsid w:val="000A1CA1"/>
    <w:rsid w:val="000A30A8"/>
    <w:rsid w:val="000A34A0"/>
    <w:rsid w:val="000A75E4"/>
    <w:rsid w:val="000A7755"/>
    <w:rsid w:val="000A7C01"/>
    <w:rsid w:val="000A7D8A"/>
    <w:rsid w:val="000B0596"/>
    <w:rsid w:val="000B0D73"/>
    <w:rsid w:val="000B30BD"/>
    <w:rsid w:val="000B3705"/>
    <w:rsid w:val="000B67F0"/>
    <w:rsid w:val="000C2820"/>
    <w:rsid w:val="000C3D1F"/>
    <w:rsid w:val="000C44D3"/>
    <w:rsid w:val="000C69BA"/>
    <w:rsid w:val="000C7976"/>
    <w:rsid w:val="000D0ED2"/>
    <w:rsid w:val="000D1322"/>
    <w:rsid w:val="000D167C"/>
    <w:rsid w:val="000D1BCB"/>
    <w:rsid w:val="000D2251"/>
    <w:rsid w:val="000D2FF6"/>
    <w:rsid w:val="000D4A37"/>
    <w:rsid w:val="000D5434"/>
    <w:rsid w:val="000D72B2"/>
    <w:rsid w:val="000E1F3D"/>
    <w:rsid w:val="000E2282"/>
    <w:rsid w:val="000E28DD"/>
    <w:rsid w:val="000E38CD"/>
    <w:rsid w:val="000E3BAF"/>
    <w:rsid w:val="000E401E"/>
    <w:rsid w:val="000E54D8"/>
    <w:rsid w:val="000E56D2"/>
    <w:rsid w:val="000E5A37"/>
    <w:rsid w:val="000E638B"/>
    <w:rsid w:val="000E65CE"/>
    <w:rsid w:val="000E7826"/>
    <w:rsid w:val="000E7BF7"/>
    <w:rsid w:val="000F022B"/>
    <w:rsid w:val="000F059C"/>
    <w:rsid w:val="000F0958"/>
    <w:rsid w:val="000F1B5B"/>
    <w:rsid w:val="000F1D01"/>
    <w:rsid w:val="000F4386"/>
    <w:rsid w:val="000F7978"/>
    <w:rsid w:val="000F7B3E"/>
    <w:rsid w:val="00100890"/>
    <w:rsid w:val="00101D9D"/>
    <w:rsid w:val="0010223B"/>
    <w:rsid w:val="001029DD"/>
    <w:rsid w:val="00106138"/>
    <w:rsid w:val="00106B69"/>
    <w:rsid w:val="001133B5"/>
    <w:rsid w:val="00113F49"/>
    <w:rsid w:val="001142BA"/>
    <w:rsid w:val="00115296"/>
    <w:rsid w:val="00115B96"/>
    <w:rsid w:val="00117B3A"/>
    <w:rsid w:val="00121E9E"/>
    <w:rsid w:val="00124DB1"/>
    <w:rsid w:val="001257E1"/>
    <w:rsid w:val="00126660"/>
    <w:rsid w:val="0012696D"/>
    <w:rsid w:val="00126D57"/>
    <w:rsid w:val="0012707B"/>
    <w:rsid w:val="00132794"/>
    <w:rsid w:val="001353CF"/>
    <w:rsid w:val="001355F4"/>
    <w:rsid w:val="00135755"/>
    <w:rsid w:val="00140789"/>
    <w:rsid w:val="001414CB"/>
    <w:rsid w:val="00142864"/>
    <w:rsid w:val="00145CA6"/>
    <w:rsid w:val="00146F62"/>
    <w:rsid w:val="00150AFA"/>
    <w:rsid w:val="00151A18"/>
    <w:rsid w:val="00151A2C"/>
    <w:rsid w:val="001522DA"/>
    <w:rsid w:val="001532D1"/>
    <w:rsid w:val="00153328"/>
    <w:rsid w:val="0015523D"/>
    <w:rsid w:val="00155269"/>
    <w:rsid w:val="00155B03"/>
    <w:rsid w:val="00155C1F"/>
    <w:rsid w:val="00155D4F"/>
    <w:rsid w:val="00156DC8"/>
    <w:rsid w:val="00157F10"/>
    <w:rsid w:val="00160808"/>
    <w:rsid w:val="00164CA9"/>
    <w:rsid w:val="00165008"/>
    <w:rsid w:val="0016509B"/>
    <w:rsid w:val="00165482"/>
    <w:rsid w:val="0016685C"/>
    <w:rsid w:val="00170B3B"/>
    <w:rsid w:val="00171F0E"/>
    <w:rsid w:val="0017507F"/>
    <w:rsid w:val="00176358"/>
    <w:rsid w:val="00176653"/>
    <w:rsid w:val="001810C6"/>
    <w:rsid w:val="00181A7C"/>
    <w:rsid w:val="00184DEF"/>
    <w:rsid w:val="00185CDC"/>
    <w:rsid w:val="00186635"/>
    <w:rsid w:val="001872E3"/>
    <w:rsid w:val="00190A84"/>
    <w:rsid w:val="00190FE5"/>
    <w:rsid w:val="0019112A"/>
    <w:rsid w:val="00191C96"/>
    <w:rsid w:val="00193277"/>
    <w:rsid w:val="0019336B"/>
    <w:rsid w:val="001937E4"/>
    <w:rsid w:val="00193AA4"/>
    <w:rsid w:val="00194B77"/>
    <w:rsid w:val="00194BD5"/>
    <w:rsid w:val="0019708E"/>
    <w:rsid w:val="0019724E"/>
    <w:rsid w:val="001A1520"/>
    <w:rsid w:val="001A5753"/>
    <w:rsid w:val="001A723F"/>
    <w:rsid w:val="001A7623"/>
    <w:rsid w:val="001A78A9"/>
    <w:rsid w:val="001B11C9"/>
    <w:rsid w:val="001B1786"/>
    <w:rsid w:val="001B17B9"/>
    <w:rsid w:val="001B23FB"/>
    <w:rsid w:val="001B31B6"/>
    <w:rsid w:val="001B3854"/>
    <w:rsid w:val="001B3BE5"/>
    <w:rsid w:val="001B3EE7"/>
    <w:rsid w:val="001B480E"/>
    <w:rsid w:val="001B57C0"/>
    <w:rsid w:val="001B58D4"/>
    <w:rsid w:val="001B5ECD"/>
    <w:rsid w:val="001B7179"/>
    <w:rsid w:val="001B7515"/>
    <w:rsid w:val="001C409A"/>
    <w:rsid w:val="001C570F"/>
    <w:rsid w:val="001C6187"/>
    <w:rsid w:val="001C766F"/>
    <w:rsid w:val="001D014B"/>
    <w:rsid w:val="001D37D3"/>
    <w:rsid w:val="001D4127"/>
    <w:rsid w:val="001D504B"/>
    <w:rsid w:val="001D505A"/>
    <w:rsid w:val="001D637C"/>
    <w:rsid w:val="001D64EC"/>
    <w:rsid w:val="001E05F4"/>
    <w:rsid w:val="001E1F91"/>
    <w:rsid w:val="001E2CDB"/>
    <w:rsid w:val="001E630B"/>
    <w:rsid w:val="001E66ED"/>
    <w:rsid w:val="001E7EBA"/>
    <w:rsid w:val="001E7EC6"/>
    <w:rsid w:val="001F0255"/>
    <w:rsid w:val="001F1142"/>
    <w:rsid w:val="001F178D"/>
    <w:rsid w:val="001F3606"/>
    <w:rsid w:val="001F3B59"/>
    <w:rsid w:val="001F3D0D"/>
    <w:rsid w:val="001F3D5F"/>
    <w:rsid w:val="001F3F0D"/>
    <w:rsid w:val="001F4A86"/>
    <w:rsid w:val="00202AC4"/>
    <w:rsid w:val="002052EB"/>
    <w:rsid w:val="002053AB"/>
    <w:rsid w:val="00210E5F"/>
    <w:rsid w:val="00213669"/>
    <w:rsid w:val="00213BF4"/>
    <w:rsid w:val="00214E5C"/>
    <w:rsid w:val="00216253"/>
    <w:rsid w:val="00216FC0"/>
    <w:rsid w:val="002205D6"/>
    <w:rsid w:val="00227761"/>
    <w:rsid w:val="00230345"/>
    <w:rsid w:val="00231642"/>
    <w:rsid w:val="00234C8A"/>
    <w:rsid w:val="002351E5"/>
    <w:rsid w:val="002428A5"/>
    <w:rsid w:val="00245FB8"/>
    <w:rsid w:val="00246114"/>
    <w:rsid w:val="00246B20"/>
    <w:rsid w:val="0024783F"/>
    <w:rsid w:val="00247CBB"/>
    <w:rsid w:val="00251E4F"/>
    <w:rsid w:val="00252719"/>
    <w:rsid w:val="00253691"/>
    <w:rsid w:val="00254039"/>
    <w:rsid w:val="00254265"/>
    <w:rsid w:val="00255A6F"/>
    <w:rsid w:val="00256BBF"/>
    <w:rsid w:val="00257175"/>
    <w:rsid w:val="0026045B"/>
    <w:rsid w:val="00260A85"/>
    <w:rsid w:val="00260CBA"/>
    <w:rsid w:val="002618FB"/>
    <w:rsid w:val="00261901"/>
    <w:rsid w:val="00261996"/>
    <w:rsid w:val="00263C49"/>
    <w:rsid w:val="00264910"/>
    <w:rsid w:val="00264D7C"/>
    <w:rsid w:val="0026720A"/>
    <w:rsid w:val="002702DE"/>
    <w:rsid w:val="002719BB"/>
    <w:rsid w:val="00274711"/>
    <w:rsid w:val="0027558A"/>
    <w:rsid w:val="00277349"/>
    <w:rsid w:val="00280686"/>
    <w:rsid w:val="00282481"/>
    <w:rsid w:val="00284390"/>
    <w:rsid w:val="00284F81"/>
    <w:rsid w:val="00285520"/>
    <w:rsid w:val="00294931"/>
    <w:rsid w:val="00295857"/>
    <w:rsid w:val="00295A65"/>
    <w:rsid w:val="00296C4B"/>
    <w:rsid w:val="00296E1A"/>
    <w:rsid w:val="00296E65"/>
    <w:rsid w:val="002A08CD"/>
    <w:rsid w:val="002A13CD"/>
    <w:rsid w:val="002A167E"/>
    <w:rsid w:val="002A1A84"/>
    <w:rsid w:val="002A314B"/>
    <w:rsid w:val="002A577C"/>
    <w:rsid w:val="002A6251"/>
    <w:rsid w:val="002B1100"/>
    <w:rsid w:val="002B46F6"/>
    <w:rsid w:val="002B6D6D"/>
    <w:rsid w:val="002B73D6"/>
    <w:rsid w:val="002C0343"/>
    <w:rsid w:val="002C056B"/>
    <w:rsid w:val="002C23F8"/>
    <w:rsid w:val="002C43C1"/>
    <w:rsid w:val="002C4BC6"/>
    <w:rsid w:val="002C517F"/>
    <w:rsid w:val="002C6182"/>
    <w:rsid w:val="002D0475"/>
    <w:rsid w:val="002D1C35"/>
    <w:rsid w:val="002D41A6"/>
    <w:rsid w:val="002D42C6"/>
    <w:rsid w:val="002D6750"/>
    <w:rsid w:val="002E145C"/>
    <w:rsid w:val="002E5132"/>
    <w:rsid w:val="002E52EB"/>
    <w:rsid w:val="002E55F9"/>
    <w:rsid w:val="002F364B"/>
    <w:rsid w:val="002F6FAD"/>
    <w:rsid w:val="002F7B38"/>
    <w:rsid w:val="00301448"/>
    <w:rsid w:val="00304912"/>
    <w:rsid w:val="003102FA"/>
    <w:rsid w:val="003122A1"/>
    <w:rsid w:val="003146FA"/>
    <w:rsid w:val="0031654D"/>
    <w:rsid w:val="00317160"/>
    <w:rsid w:val="0031742C"/>
    <w:rsid w:val="003176FF"/>
    <w:rsid w:val="003179E7"/>
    <w:rsid w:val="0032068E"/>
    <w:rsid w:val="00321054"/>
    <w:rsid w:val="00324BEF"/>
    <w:rsid w:val="00325278"/>
    <w:rsid w:val="0033063B"/>
    <w:rsid w:val="00330AC3"/>
    <w:rsid w:val="00330E8A"/>
    <w:rsid w:val="00330E8F"/>
    <w:rsid w:val="00331129"/>
    <w:rsid w:val="0033286D"/>
    <w:rsid w:val="003331CF"/>
    <w:rsid w:val="00333C4B"/>
    <w:rsid w:val="003346C9"/>
    <w:rsid w:val="0033666B"/>
    <w:rsid w:val="00336A89"/>
    <w:rsid w:val="00337C5F"/>
    <w:rsid w:val="00340480"/>
    <w:rsid w:val="00341D5B"/>
    <w:rsid w:val="003427E7"/>
    <w:rsid w:val="003431A3"/>
    <w:rsid w:val="00344392"/>
    <w:rsid w:val="003452CA"/>
    <w:rsid w:val="00345B48"/>
    <w:rsid w:val="00347B8B"/>
    <w:rsid w:val="00351532"/>
    <w:rsid w:val="00351B0E"/>
    <w:rsid w:val="00352011"/>
    <w:rsid w:val="0035416B"/>
    <w:rsid w:val="0035651E"/>
    <w:rsid w:val="00356DBC"/>
    <w:rsid w:val="003628B6"/>
    <w:rsid w:val="00363212"/>
    <w:rsid w:val="003660EF"/>
    <w:rsid w:val="0036621D"/>
    <w:rsid w:val="003678F7"/>
    <w:rsid w:val="003725FD"/>
    <w:rsid w:val="003766FF"/>
    <w:rsid w:val="0037789E"/>
    <w:rsid w:val="00384D58"/>
    <w:rsid w:val="00384E84"/>
    <w:rsid w:val="00387105"/>
    <w:rsid w:val="003872EA"/>
    <w:rsid w:val="003902D0"/>
    <w:rsid w:val="003907CC"/>
    <w:rsid w:val="00391B4D"/>
    <w:rsid w:val="00392300"/>
    <w:rsid w:val="0039242C"/>
    <w:rsid w:val="0039354C"/>
    <w:rsid w:val="00395479"/>
    <w:rsid w:val="00396127"/>
    <w:rsid w:val="00396664"/>
    <w:rsid w:val="00397142"/>
    <w:rsid w:val="003A0D50"/>
    <w:rsid w:val="003A14E6"/>
    <w:rsid w:val="003A15C8"/>
    <w:rsid w:val="003A3388"/>
    <w:rsid w:val="003A3CB3"/>
    <w:rsid w:val="003A6ED5"/>
    <w:rsid w:val="003B05AC"/>
    <w:rsid w:val="003B2DCF"/>
    <w:rsid w:val="003B3230"/>
    <w:rsid w:val="003B6C9C"/>
    <w:rsid w:val="003C0004"/>
    <w:rsid w:val="003C0776"/>
    <w:rsid w:val="003C18FE"/>
    <w:rsid w:val="003C198F"/>
    <w:rsid w:val="003C264E"/>
    <w:rsid w:val="003C391E"/>
    <w:rsid w:val="003C3D0C"/>
    <w:rsid w:val="003C4F50"/>
    <w:rsid w:val="003C5220"/>
    <w:rsid w:val="003C581A"/>
    <w:rsid w:val="003C6385"/>
    <w:rsid w:val="003C6459"/>
    <w:rsid w:val="003C66C3"/>
    <w:rsid w:val="003C7C72"/>
    <w:rsid w:val="003D1345"/>
    <w:rsid w:val="003D21B4"/>
    <w:rsid w:val="003D2259"/>
    <w:rsid w:val="003D3336"/>
    <w:rsid w:val="003D4153"/>
    <w:rsid w:val="003D6860"/>
    <w:rsid w:val="003E4F70"/>
    <w:rsid w:val="003E5A9B"/>
    <w:rsid w:val="003E5AB9"/>
    <w:rsid w:val="003E645B"/>
    <w:rsid w:val="003E7241"/>
    <w:rsid w:val="003E7F73"/>
    <w:rsid w:val="003F36D8"/>
    <w:rsid w:val="003F3CDD"/>
    <w:rsid w:val="003F5876"/>
    <w:rsid w:val="003F6507"/>
    <w:rsid w:val="003F68B3"/>
    <w:rsid w:val="00400DFF"/>
    <w:rsid w:val="00402992"/>
    <w:rsid w:val="00410F82"/>
    <w:rsid w:val="004139A2"/>
    <w:rsid w:val="00413AB1"/>
    <w:rsid w:val="0041401B"/>
    <w:rsid w:val="00415217"/>
    <w:rsid w:val="0041703C"/>
    <w:rsid w:val="0042290D"/>
    <w:rsid w:val="004236A2"/>
    <w:rsid w:val="00425E1C"/>
    <w:rsid w:val="00425F59"/>
    <w:rsid w:val="00427370"/>
    <w:rsid w:val="00427E05"/>
    <w:rsid w:val="004350D4"/>
    <w:rsid w:val="004352B5"/>
    <w:rsid w:val="00436417"/>
    <w:rsid w:val="00436CF2"/>
    <w:rsid w:val="00437651"/>
    <w:rsid w:val="004413B1"/>
    <w:rsid w:val="004415F4"/>
    <w:rsid w:val="00442658"/>
    <w:rsid w:val="0044325F"/>
    <w:rsid w:val="0044336F"/>
    <w:rsid w:val="00445868"/>
    <w:rsid w:val="0044635D"/>
    <w:rsid w:val="0045172B"/>
    <w:rsid w:val="00451964"/>
    <w:rsid w:val="00454EEA"/>
    <w:rsid w:val="00462CC6"/>
    <w:rsid w:val="00462F9A"/>
    <w:rsid w:val="00470292"/>
    <w:rsid w:val="004705FD"/>
    <w:rsid w:val="00470AB7"/>
    <w:rsid w:val="004737D3"/>
    <w:rsid w:val="0047635E"/>
    <w:rsid w:val="00477ED8"/>
    <w:rsid w:val="004807AD"/>
    <w:rsid w:val="00481348"/>
    <w:rsid w:val="00482295"/>
    <w:rsid w:val="0048455C"/>
    <w:rsid w:val="00484C83"/>
    <w:rsid w:val="004853B1"/>
    <w:rsid w:val="00487107"/>
    <w:rsid w:val="00487136"/>
    <w:rsid w:val="004873F4"/>
    <w:rsid w:val="004878B4"/>
    <w:rsid w:val="004923A1"/>
    <w:rsid w:val="004933B2"/>
    <w:rsid w:val="00493E8F"/>
    <w:rsid w:val="004940CC"/>
    <w:rsid w:val="00494330"/>
    <w:rsid w:val="00494A4E"/>
    <w:rsid w:val="004972A2"/>
    <w:rsid w:val="00497E4E"/>
    <w:rsid w:val="004A0B67"/>
    <w:rsid w:val="004A3089"/>
    <w:rsid w:val="004A3257"/>
    <w:rsid w:val="004A3E66"/>
    <w:rsid w:val="004A4867"/>
    <w:rsid w:val="004A6A53"/>
    <w:rsid w:val="004A7948"/>
    <w:rsid w:val="004B35AC"/>
    <w:rsid w:val="004B4C8C"/>
    <w:rsid w:val="004B6C33"/>
    <w:rsid w:val="004C236C"/>
    <w:rsid w:val="004C2DA5"/>
    <w:rsid w:val="004C4BA5"/>
    <w:rsid w:val="004C4F6F"/>
    <w:rsid w:val="004C534B"/>
    <w:rsid w:val="004C6040"/>
    <w:rsid w:val="004D0449"/>
    <w:rsid w:val="004D2C18"/>
    <w:rsid w:val="004D308E"/>
    <w:rsid w:val="004D3435"/>
    <w:rsid w:val="004D75C7"/>
    <w:rsid w:val="004E2061"/>
    <w:rsid w:val="004E40D9"/>
    <w:rsid w:val="004E56E0"/>
    <w:rsid w:val="004E6EDA"/>
    <w:rsid w:val="004F187D"/>
    <w:rsid w:val="004F3D60"/>
    <w:rsid w:val="004F5AEE"/>
    <w:rsid w:val="004F5C36"/>
    <w:rsid w:val="004F75E1"/>
    <w:rsid w:val="0050238A"/>
    <w:rsid w:val="00507485"/>
    <w:rsid w:val="0051106D"/>
    <w:rsid w:val="005129CE"/>
    <w:rsid w:val="005134E2"/>
    <w:rsid w:val="00515633"/>
    <w:rsid w:val="005179AA"/>
    <w:rsid w:val="00517B4D"/>
    <w:rsid w:val="00521943"/>
    <w:rsid w:val="00522E10"/>
    <w:rsid w:val="00524204"/>
    <w:rsid w:val="00524B1A"/>
    <w:rsid w:val="005277A8"/>
    <w:rsid w:val="0053169A"/>
    <w:rsid w:val="005355DB"/>
    <w:rsid w:val="00535D34"/>
    <w:rsid w:val="005368F5"/>
    <w:rsid w:val="00536EE0"/>
    <w:rsid w:val="00541418"/>
    <w:rsid w:val="005418BF"/>
    <w:rsid w:val="0054364A"/>
    <w:rsid w:val="00543BC3"/>
    <w:rsid w:val="00544D03"/>
    <w:rsid w:val="00544ED4"/>
    <w:rsid w:val="00546E43"/>
    <w:rsid w:val="005473FD"/>
    <w:rsid w:val="00547D32"/>
    <w:rsid w:val="005500BB"/>
    <w:rsid w:val="00550498"/>
    <w:rsid w:val="00550F0A"/>
    <w:rsid w:val="00552832"/>
    <w:rsid w:val="00554EEB"/>
    <w:rsid w:val="00557332"/>
    <w:rsid w:val="00560C47"/>
    <w:rsid w:val="005622EA"/>
    <w:rsid w:val="0056334D"/>
    <w:rsid w:val="00563838"/>
    <w:rsid w:val="00564A97"/>
    <w:rsid w:val="00564D34"/>
    <w:rsid w:val="00565CCF"/>
    <w:rsid w:val="00565D59"/>
    <w:rsid w:val="00565F88"/>
    <w:rsid w:val="005664E2"/>
    <w:rsid w:val="00567546"/>
    <w:rsid w:val="0056788F"/>
    <w:rsid w:val="0057036F"/>
    <w:rsid w:val="00572727"/>
    <w:rsid w:val="00573F00"/>
    <w:rsid w:val="00577AB0"/>
    <w:rsid w:val="00580F48"/>
    <w:rsid w:val="00581FA5"/>
    <w:rsid w:val="00583E8F"/>
    <w:rsid w:val="0058684E"/>
    <w:rsid w:val="00586C8E"/>
    <w:rsid w:val="00590EE6"/>
    <w:rsid w:val="005919F1"/>
    <w:rsid w:val="00591C88"/>
    <w:rsid w:val="005924DB"/>
    <w:rsid w:val="00592DF7"/>
    <w:rsid w:val="0059362C"/>
    <w:rsid w:val="00593E55"/>
    <w:rsid w:val="005943CB"/>
    <w:rsid w:val="00594F1D"/>
    <w:rsid w:val="00594F28"/>
    <w:rsid w:val="00596D14"/>
    <w:rsid w:val="005973C7"/>
    <w:rsid w:val="005A4352"/>
    <w:rsid w:val="005A466D"/>
    <w:rsid w:val="005A579A"/>
    <w:rsid w:val="005A5A39"/>
    <w:rsid w:val="005A5C32"/>
    <w:rsid w:val="005A6AF1"/>
    <w:rsid w:val="005A7575"/>
    <w:rsid w:val="005B0AAD"/>
    <w:rsid w:val="005B586E"/>
    <w:rsid w:val="005B5FE5"/>
    <w:rsid w:val="005B7431"/>
    <w:rsid w:val="005B7834"/>
    <w:rsid w:val="005B7957"/>
    <w:rsid w:val="005C0031"/>
    <w:rsid w:val="005C05A0"/>
    <w:rsid w:val="005C0E1F"/>
    <w:rsid w:val="005C167B"/>
    <w:rsid w:val="005C20A0"/>
    <w:rsid w:val="005C2D81"/>
    <w:rsid w:val="005C6966"/>
    <w:rsid w:val="005D2561"/>
    <w:rsid w:val="005D303C"/>
    <w:rsid w:val="005D48D2"/>
    <w:rsid w:val="005D4A4D"/>
    <w:rsid w:val="005D55CF"/>
    <w:rsid w:val="005D5948"/>
    <w:rsid w:val="005D62BA"/>
    <w:rsid w:val="005D6BA6"/>
    <w:rsid w:val="005E1093"/>
    <w:rsid w:val="005E2713"/>
    <w:rsid w:val="005E2CE6"/>
    <w:rsid w:val="005E307E"/>
    <w:rsid w:val="005E32BE"/>
    <w:rsid w:val="005E356E"/>
    <w:rsid w:val="005E3A4C"/>
    <w:rsid w:val="005E40DA"/>
    <w:rsid w:val="005E5EDC"/>
    <w:rsid w:val="005E6F83"/>
    <w:rsid w:val="005E700D"/>
    <w:rsid w:val="005F03CA"/>
    <w:rsid w:val="005F08A4"/>
    <w:rsid w:val="005F0D55"/>
    <w:rsid w:val="005F1170"/>
    <w:rsid w:val="005F1A0E"/>
    <w:rsid w:val="005F209C"/>
    <w:rsid w:val="005F4281"/>
    <w:rsid w:val="005F4BF0"/>
    <w:rsid w:val="005F5CE3"/>
    <w:rsid w:val="005F6DE5"/>
    <w:rsid w:val="006044EF"/>
    <w:rsid w:val="00605858"/>
    <w:rsid w:val="0061232D"/>
    <w:rsid w:val="00614425"/>
    <w:rsid w:val="006166CE"/>
    <w:rsid w:val="00616811"/>
    <w:rsid w:val="0062103D"/>
    <w:rsid w:val="00621565"/>
    <w:rsid w:val="006218F8"/>
    <w:rsid w:val="00621D8B"/>
    <w:rsid w:val="00622DE1"/>
    <w:rsid w:val="0062479D"/>
    <w:rsid w:val="00624BD5"/>
    <w:rsid w:val="00625524"/>
    <w:rsid w:val="00627788"/>
    <w:rsid w:val="00630959"/>
    <w:rsid w:val="00630C89"/>
    <w:rsid w:val="00631257"/>
    <w:rsid w:val="006313A4"/>
    <w:rsid w:val="00632B93"/>
    <w:rsid w:val="00634D99"/>
    <w:rsid w:val="00637CF6"/>
    <w:rsid w:val="00637D82"/>
    <w:rsid w:val="00641509"/>
    <w:rsid w:val="006418E8"/>
    <w:rsid w:val="00641DAA"/>
    <w:rsid w:val="006420C4"/>
    <w:rsid w:val="0064493F"/>
    <w:rsid w:val="00645211"/>
    <w:rsid w:val="006467B3"/>
    <w:rsid w:val="006507EB"/>
    <w:rsid w:val="00651C17"/>
    <w:rsid w:val="00651DF7"/>
    <w:rsid w:val="00653728"/>
    <w:rsid w:val="00654084"/>
    <w:rsid w:val="006546BB"/>
    <w:rsid w:val="00654962"/>
    <w:rsid w:val="006552D7"/>
    <w:rsid w:val="00655F1C"/>
    <w:rsid w:val="00656D18"/>
    <w:rsid w:val="00660230"/>
    <w:rsid w:val="0066082F"/>
    <w:rsid w:val="00661238"/>
    <w:rsid w:val="006616F6"/>
    <w:rsid w:val="00662C13"/>
    <w:rsid w:val="00663646"/>
    <w:rsid w:val="0066393E"/>
    <w:rsid w:val="00670045"/>
    <w:rsid w:val="00672351"/>
    <w:rsid w:val="006729A8"/>
    <w:rsid w:val="00675AAB"/>
    <w:rsid w:val="00677430"/>
    <w:rsid w:val="0068161C"/>
    <w:rsid w:val="00682364"/>
    <w:rsid w:val="00682832"/>
    <w:rsid w:val="00683483"/>
    <w:rsid w:val="00685BC0"/>
    <w:rsid w:val="00686073"/>
    <w:rsid w:val="006927A0"/>
    <w:rsid w:val="006927C1"/>
    <w:rsid w:val="00692B49"/>
    <w:rsid w:val="0069472D"/>
    <w:rsid w:val="00694F12"/>
    <w:rsid w:val="00695DB1"/>
    <w:rsid w:val="00696B00"/>
    <w:rsid w:val="006977F0"/>
    <w:rsid w:val="00697F82"/>
    <w:rsid w:val="006A1526"/>
    <w:rsid w:val="006A360F"/>
    <w:rsid w:val="006A4417"/>
    <w:rsid w:val="006A666A"/>
    <w:rsid w:val="006A72B5"/>
    <w:rsid w:val="006A7A42"/>
    <w:rsid w:val="006B02BC"/>
    <w:rsid w:val="006B0EA8"/>
    <w:rsid w:val="006B15E9"/>
    <w:rsid w:val="006B2990"/>
    <w:rsid w:val="006B345C"/>
    <w:rsid w:val="006C2C09"/>
    <w:rsid w:val="006C39AF"/>
    <w:rsid w:val="006C4D2B"/>
    <w:rsid w:val="006C500D"/>
    <w:rsid w:val="006C74EB"/>
    <w:rsid w:val="006C7667"/>
    <w:rsid w:val="006D10B2"/>
    <w:rsid w:val="006D12E1"/>
    <w:rsid w:val="006D18B2"/>
    <w:rsid w:val="006D3BB7"/>
    <w:rsid w:val="006D40C4"/>
    <w:rsid w:val="006D4DCC"/>
    <w:rsid w:val="006D7DB5"/>
    <w:rsid w:val="006E065B"/>
    <w:rsid w:val="006E3D9D"/>
    <w:rsid w:val="006E4F5B"/>
    <w:rsid w:val="006E5DEF"/>
    <w:rsid w:val="006F07EF"/>
    <w:rsid w:val="006F194E"/>
    <w:rsid w:val="006F1AE5"/>
    <w:rsid w:val="006F293A"/>
    <w:rsid w:val="006F2DE1"/>
    <w:rsid w:val="006F5A99"/>
    <w:rsid w:val="006F6CFA"/>
    <w:rsid w:val="00700C45"/>
    <w:rsid w:val="007022B1"/>
    <w:rsid w:val="007024CB"/>
    <w:rsid w:val="00702947"/>
    <w:rsid w:val="007065D8"/>
    <w:rsid w:val="00711F28"/>
    <w:rsid w:val="007130B4"/>
    <w:rsid w:val="007133CC"/>
    <w:rsid w:val="00713AE1"/>
    <w:rsid w:val="00715DE6"/>
    <w:rsid w:val="007166B4"/>
    <w:rsid w:val="00717A09"/>
    <w:rsid w:val="00721A7C"/>
    <w:rsid w:val="00722159"/>
    <w:rsid w:val="00722313"/>
    <w:rsid w:val="00722419"/>
    <w:rsid w:val="00723439"/>
    <w:rsid w:val="00724376"/>
    <w:rsid w:val="00725D6C"/>
    <w:rsid w:val="00730D42"/>
    <w:rsid w:val="007357A1"/>
    <w:rsid w:val="00736034"/>
    <w:rsid w:val="007366A7"/>
    <w:rsid w:val="00736810"/>
    <w:rsid w:val="00737BDB"/>
    <w:rsid w:val="00740619"/>
    <w:rsid w:val="0074086A"/>
    <w:rsid w:val="00741075"/>
    <w:rsid w:val="00743149"/>
    <w:rsid w:val="00743469"/>
    <w:rsid w:val="00744D15"/>
    <w:rsid w:val="0074506E"/>
    <w:rsid w:val="007452CF"/>
    <w:rsid w:val="00746E65"/>
    <w:rsid w:val="00746E81"/>
    <w:rsid w:val="00747410"/>
    <w:rsid w:val="00753CDC"/>
    <w:rsid w:val="00755677"/>
    <w:rsid w:val="00760B05"/>
    <w:rsid w:val="00760C56"/>
    <w:rsid w:val="00761210"/>
    <w:rsid w:val="0076174F"/>
    <w:rsid w:val="00762DDF"/>
    <w:rsid w:val="007661FD"/>
    <w:rsid w:val="00770B35"/>
    <w:rsid w:val="00773514"/>
    <w:rsid w:val="0077366D"/>
    <w:rsid w:val="007749E5"/>
    <w:rsid w:val="00775DB1"/>
    <w:rsid w:val="00775E52"/>
    <w:rsid w:val="00776386"/>
    <w:rsid w:val="007777B0"/>
    <w:rsid w:val="007806A2"/>
    <w:rsid w:val="0078216D"/>
    <w:rsid w:val="00782C81"/>
    <w:rsid w:val="0078578E"/>
    <w:rsid w:val="00785993"/>
    <w:rsid w:val="00786A1F"/>
    <w:rsid w:val="00786C8A"/>
    <w:rsid w:val="00787EBE"/>
    <w:rsid w:val="00790821"/>
    <w:rsid w:val="00790910"/>
    <w:rsid w:val="00792B5F"/>
    <w:rsid w:val="00793972"/>
    <w:rsid w:val="007975E6"/>
    <w:rsid w:val="007A017B"/>
    <w:rsid w:val="007A0367"/>
    <w:rsid w:val="007A0D7D"/>
    <w:rsid w:val="007A162C"/>
    <w:rsid w:val="007A215E"/>
    <w:rsid w:val="007A3237"/>
    <w:rsid w:val="007A3858"/>
    <w:rsid w:val="007A6377"/>
    <w:rsid w:val="007A6A97"/>
    <w:rsid w:val="007B0C71"/>
    <w:rsid w:val="007B226B"/>
    <w:rsid w:val="007B2BF5"/>
    <w:rsid w:val="007B3717"/>
    <w:rsid w:val="007B576F"/>
    <w:rsid w:val="007B6A42"/>
    <w:rsid w:val="007B72DC"/>
    <w:rsid w:val="007C09DB"/>
    <w:rsid w:val="007C186F"/>
    <w:rsid w:val="007C1985"/>
    <w:rsid w:val="007C1AF2"/>
    <w:rsid w:val="007C2AEC"/>
    <w:rsid w:val="007C4106"/>
    <w:rsid w:val="007C4BE1"/>
    <w:rsid w:val="007C58C0"/>
    <w:rsid w:val="007D038B"/>
    <w:rsid w:val="007D0715"/>
    <w:rsid w:val="007D478F"/>
    <w:rsid w:val="007D5EE1"/>
    <w:rsid w:val="007D65B5"/>
    <w:rsid w:val="007D7B90"/>
    <w:rsid w:val="007E115A"/>
    <w:rsid w:val="007E34F9"/>
    <w:rsid w:val="007E4A05"/>
    <w:rsid w:val="007E5CCC"/>
    <w:rsid w:val="007E7C85"/>
    <w:rsid w:val="007F37B3"/>
    <w:rsid w:val="008015D3"/>
    <w:rsid w:val="00801ED8"/>
    <w:rsid w:val="00803BAE"/>
    <w:rsid w:val="00805982"/>
    <w:rsid w:val="0080625B"/>
    <w:rsid w:val="00806B15"/>
    <w:rsid w:val="00812C14"/>
    <w:rsid w:val="008145B9"/>
    <w:rsid w:val="00822306"/>
    <w:rsid w:val="008225FF"/>
    <w:rsid w:val="0082280C"/>
    <w:rsid w:val="00823726"/>
    <w:rsid w:val="00825777"/>
    <w:rsid w:val="00825A50"/>
    <w:rsid w:val="00826F87"/>
    <w:rsid w:val="00830CDD"/>
    <w:rsid w:val="008372BC"/>
    <w:rsid w:val="0084021E"/>
    <w:rsid w:val="00840747"/>
    <w:rsid w:val="00841075"/>
    <w:rsid w:val="00843F36"/>
    <w:rsid w:val="008450DC"/>
    <w:rsid w:val="008450FC"/>
    <w:rsid w:val="00846748"/>
    <w:rsid w:val="0085194B"/>
    <w:rsid w:val="00854900"/>
    <w:rsid w:val="00854B6A"/>
    <w:rsid w:val="00854F7C"/>
    <w:rsid w:val="00856B12"/>
    <w:rsid w:val="008643A0"/>
    <w:rsid w:val="008644A1"/>
    <w:rsid w:val="008647E3"/>
    <w:rsid w:val="008657BB"/>
    <w:rsid w:val="00865811"/>
    <w:rsid w:val="0086773F"/>
    <w:rsid w:val="00871B79"/>
    <w:rsid w:val="008724B7"/>
    <w:rsid w:val="008729C2"/>
    <w:rsid w:val="00872A46"/>
    <w:rsid w:val="00873C6B"/>
    <w:rsid w:val="00874E8B"/>
    <w:rsid w:val="00876D66"/>
    <w:rsid w:val="00880C32"/>
    <w:rsid w:val="008818EB"/>
    <w:rsid w:val="00881B33"/>
    <w:rsid w:val="00881C3E"/>
    <w:rsid w:val="008867F2"/>
    <w:rsid w:val="00886DF6"/>
    <w:rsid w:val="00887119"/>
    <w:rsid w:val="00897880"/>
    <w:rsid w:val="008A07CD"/>
    <w:rsid w:val="008A0F6D"/>
    <w:rsid w:val="008A6EC7"/>
    <w:rsid w:val="008A7532"/>
    <w:rsid w:val="008A7D1F"/>
    <w:rsid w:val="008B3100"/>
    <w:rsid w:val="008B350E"/>
    <w:rsid w:val="008B3781"/>
    <w:rsid w:val="008B6078"/>
    <w:rsid w:val="008C04A7"/>
    <w:rsid w:val="008C05F2"/>
    <w:rsid w:val="008C3969"/>
    <w:rsid w:val="008C3EF4"/>
    <w:rsid w:val="008C4166"/>
    <w:rsid w:val="008C4638"/>
    <w:rsid w:val="008C6378"/>
    <w:rsid w:val="008C6555"/>
    <w:rsid w:val="008D0BE4"/>
    <w:rsid w:val="008D3429"/>
    <w:rsid w:val="008D3E4C"/>
    <w:rsid w:val="008D4B05"/>
    <w:rsid w:val="008D55C9"/>
    <w:rsid w:val="008D591C"/>
    <w:rsid w:val="008D5E1D"/>
    <w:rsid w:val="008D66B5"/>
    <w:rsid w:val="008D6F20"/>
    <w:rsid w:val="008D79AD"/>
    <w:rsid w:val="008D7D43"/>
    <w:rsid w:val="008D7FBF"/>
    <w:rsid w:val="008E0199"/>
    <w:rsid w:val="008E03F1"/>
    <w:rsid w:val="008E1F42"/>
    <w:rsid w:val="008E2214"/>
    <w:rsid w:val="008E2328"/>
    <w:rsid w:val="008E47E9"/>
    <w:rsid w:val="008E4EEB"/>
    <w:rsid w:val="008E50C0"/>
    <w:rsid w:val="008E529D"/>
    <w:rsid w:val="008E640D"/>
    <w:rsid w:val="008E66A1"/>
    <w:rsid w:val="008E7481"/>
    <w:rsid w:val="008F19FB"/>
    <w:rsid w:val="008F2839"/>
    <w:rsid w:val="008F4102"/>
    <w:rsid w:val="008F44EA"/>
    <w:rsid w:val="008F4F53"/>
    <w:rsid w:val="0090013E"/>
    <w:rsid w:val="009004E4"/>
    <w:rsid w:val="0090134A"/>
    <w:rsid w:val="0090196B"/>
    <w:rsid w:val="00902CAE"/>
    <w:rsid w:val="0090320A"/>
    <w:rsid w:val="00905761"/>
    <w:rsid w:val="00905BC0"/>
    <w:rsid w:val="0091047C"/>
    <w:rsid w:val="00912551"/>
    <w:rsid w:val="00915001"/>
    <w:rsid w:val="009154B5"/>
    <w:rsid w:val="009178FF"/>
    <w:rsid w:val="00917A11"/>
    <w:rsid w:val="00917CF0"/>
    <w:rsid w:val="009203DA"/>
    <w:rsid w:val="009221FA"/>
    <w:rsid w:val="009225EB"/>
    <w:rsid w:val="00922765"/>
    <w:rsid w:val="009256B7"/>
    <w:rsid w:val="00926DA3"/>
    <w:rsid w:val="00927E34"/>
    <w:rsid w:val="00931DC4"/>
    <w:rsid w:val="00933D0B"/>
    <w:rsid w:val="00934480"/>
    <w:rsid w:val="00935C8D"/>
    <w:rsid w:val="00935C9C"/>
    <w:rsid w:val="0093739A"/>
    <w:rsid w:val="00937FE1"/>
    <w:rsid w:val="00941F31"/>
    <w:rsid w:val="0094312F"/>
    <w:rsid w:val="0094401E"/>
    <w:rsid w:val="00944181"/>
    <w:rsid w:val="00944DA8"/>
    <w:rsid w:val="009459BF"/>
    <w:rsid w:val="00947B79"/>
    <w:rsid w:val="00950880"/>
    <w:rsid w:val="00950D18"/>
    <w:rsid w:val="00953D0A"/>
    <w:rsid w:val="00954141"/>
    <w:rsid w:val="00957470"/>
    <w:rsid w:val="00957A5D"/>
    <w:rsid w:val="00957F9C"/>
    <w:rsid w:val="00960F39"/>
    <w:rsid w:val="00962FC6"/>
    <w:rsid w:val="0096317E"/>
    <w:rsid w:val="0096357C"/>
    <w:rsid w:val="00966935"/>
    <w:rsid w:val="00966F95"/>
    <w:rsid w:val="00967BCD"/>
    <w:rsid w:val="00967FD9"/>
    <w:rsid w:val="00970FB5"/>
    <w:rsid w:val="00971575"/>
    <w:rsid w:val="00971922"/>
    <w:rsid w:val="00972FC9"/>
    <w:rsid w:val="00973C63"/>
    <w:rsid w:val="009743E9"/>
    <w:rsid w:val="00974F1A"/>
    <w:rsid w:val="0097578B"/>
    <w:rsid w:val="00977AAA"/>
    <w:rsid w:val="009801EA"/>
    <w:rsid w:val="009802AC"/>
    <w:rsid w:val="00980BCB"/>
    <w:rsid w:val="009811F7"/>
    <w:rsid w:val="00982D9C"/>
    <w:rsid w:val="00982DF4"/>
    <w:rsid w:val="00983D38"/>
    <w:rsid w:val="0098484E"/>
    <w:rsid w:val="00986216"/>
    <w:rsid w:val="00986E48"/>
    <w:rsid w:val="0099163C"/>
    <w:rsid w:val="00991F29"/>
    <w:rsid w:val="00992EB3"/>
    <w:rsid w:val="00994B54"/>
    <w:rsid w:val="00995672"/>
    <w:rsid w:val="00995D6F"/>
    <w:rsid w:val="009A0C80"/>
    <w:rsid w:val="009A1BD4"/>
    <w:rsid w:val="009B0A96"/>
    <w:rsid w:val="009B1630"/>
    <w:rsid w:val="009B5936"/>
    <w:rsid w:val="009B63C3"/>
    <w:rsid w:val="009B72AE"/>
    <w:rsid w:val="009B750E"/>
    <w:rsid w:val="009C0492"/>
    <w:rsid w:val="009C0A3E"/>
    <w:rsid w:val="009C0C54"/>
    <w:rsid w:val="009C418C"/>
    <w:rsid w:val="009C7F91"/>
    <w:rsid w:val="009D111A"/>
    <w:rsid w:val="009D188F"/>
    <w:rsid w:val="009D256F"/>
    <w:rsid w:val="009D286F"/>
    <w:rsid w:val="009D3E34"/>
    <w:rsid w:val="009D5FF3"/>
    <w:rsid w:val="009D62D8"/>
    <w:rsid w:val="009E0083"/>
    <w:rsid w:val="009E0089"/>
    <w:rsid w:val="009E037D"/>
    <w:rsid w:val="009E1F60"/>
    <w:rsid w:val="009E2437"/>
    <w:rsid w:val="009E2892"/>
    <w:rsid w:val="009E3C41"/>
    <w:rsid w:val="009E65FF"/>
    <w:rsid w:val="009F0646"/>
    <w:rsid w:val="009F1A3B"/>
    <w:rsid w:val="009F3F2F"/>
    <w:rsid w:val="009F439C"/>
    <w:rsid w:val="009F445A"/>
    <w:rsid w:val="009F6CF2"/>
    <w:rsid w:val="009F7B28"/>
    <w:rsid w:val="00A00320"/>
    <w:rsid w:val="00A00995"/>
    <w:rsid w:val="00A00F1E"/>
    <w:rsid w:val="00A0292A"/>
    <w:rsid w:val="00A029F9"/>
    <w:rsid w:val="00A031BE"/>
    <w:rsid w:val="00A04DF3"/>
    <w:rsid w:val="00A053EC"/>
    <w:rsid w:val="00A11E3B"/>
    <w:rsid w:val="00A11E65"/>
    <w:rsid w:val="00A11F48"/>
    <w:rsid w:val="00A123D8"/>
    <w:rsid w:val="00A1535A"/>
    <w:rsid w:val="00A15913"/>
    <w:rsid w:val="00A15C09"/>
    <w:rsid w:val="00A178FE"/>
    <w:rsid w:val="00A206FC"/>
    <w:rsid w:val="00A20ACE"/>
    <w:rsid w:val="00A22069"/>
    <w:rsid w:val="00A23C4C"/>
    <w:rsid w:val="00A23E9B"/>
    <w:rsid w:val="00A24416"/>
    <w:rsid w:val="00A268CF"/>
    <w:rsid w:val="00A26B3B"/>
    <w:rsid w:val="00A26D21"/>
    <w:rsid w:val="00A30109"/>
    <w:rsid w:val="00A30FC0"/>
    <w:rsid w:val="00A32007"/>
    <w:rsid w:val="00A321CC"/>
    <w:rsid w:val="00A321FB"/>
    <w:rsid w:val="00A32628"/>
    <w:rsid w:val="00A338B7"/>
    <w:rsid w:val="00A406EF"/>
    <w:rsid w:val="00A41966"/>
    <w:rsid w:val="00A42615"/>
    <w:rsid w:val="00A4410C"/>
    <w:rsid w:val="00A4755A"/>
    <w:rsid w:val="00A50D5F"/>
    <w:rsid w:val="00A51AC5"/>
    <w:rsid w:val="00A5221A"/>
    <w:rsid w:val="00A532A7"/>
    <w:rsid w:val="00A533C9"/>
    <w:rsid w:val="00A54B04"/>
    <w:rsid w:val="00A55B00"/>
    <w:rsid w:val="00A55B3E"/>
    <w:rsid w:val="00A6069B"/>
    <w:rsid w:val="00A6078A"/>
    <w:rsid w:val="00A60FCB"/>
    <w:rsid w:val="00A61F3E"/>
    <w:rsid w:val="00A6300D"/>
    <w:rsid w:val="00A66CA1"/>
    <w:rsid w:val="00A66F9C"/>
    <w:rsid w:val="00A709F3"/>
    <w:rsid w:val="00A71A0E"/>
    <w:rsid w:val="00A71B13"/>
    <w:rsid w:val="00A72E7F"/>
    <w:rsid w:val="00A732B5"/>
    <w:rsid w:val="00A73577"/>
    <w:rsid w:val="00A73E3C"/>
    <w:rsid w:val="00A8092B"/>
    <w:rsid w:val="00A824A8"/>
    <w:rsid w:val="00A8420A"/>
    <w:rsid w:val="00A85D2E"/>
    <w:rsid w:val="00A85F40"/>
    <w:rsid w:val="00A86776"/>
    <w:rsid w:val="00A87483"/>
    <w:rsid w:val="00A87D04"/>
    <w:rsid w:val="00A915CC"/>
    <w:rsid w:val="00A92EAA"/>
    <w:rsid w:val="00AA0D97"/>
    <w:rsid w:val="00AA121D"/>
    <w:rsid w:val="00AA1AFD"/>
    <w:rsid w:val="00AA1B25"/>
    <w:rsid w:val="00AA2416"/>
    <w:rsid w:val="00AA2D8E"/>
    <w:rsid w:val="00AA5CD2"/>
    <w:rsid w:val="00AA643F"/>
    <w:rsid w:val="00AA7617"/>
    <w:rsid w:val="00AB04EB"/>
    <w:rsid w:val="00AB0619"/>
    <w:rsid w:val="00AB1C97"/>
    <w:rsid w:val="00AB3ED9"/>
    <w:rsid w:val="00AB6455"/>
    <w:rsid w:val="00AB67CC"/>
    <w:rsid w:val="00AB7008"/>
    <w:rsid w:val="00AC1039"/>
    <w:rsid w:val="00AC1043"/>
    <w:rsid w:val="00AC1531"/>
    <w:rsid w:val="00AC1AF4"/>
    <w:rsid w:val="00AC2156"/>
    <w:rsid w:val="00AC4ED9"/>
    <w:rsid w:val="00AC5C01"/>
    <w:rsid w:val="00AC5F98"/>
    <w:rsid w:val="00AC5FF5"/>
    <w:rsid w:val="00AC65D0"/>
    <w:rsid w:val="00AC7BA8"/>
    <w:rsid w:val="00AD1C6B"/>
    <w:rsid w:val="00AD1F9F"/>
    <w:rsid w:val="00AD3838"/>
    <w:rsid w:val="00AD40AC"/>
    <w:rsid w:val="00AD684D"/>
    <w:rsid w:val="00AD7940"/>
    <w:rsid w:val="00AD7BDA"/>
    <w:rsid w:val="00AE0494"/>
    <w:rsid w:val="00AE08A7"/>
    <w:rsid w:val="00AE1E30"/>
    <w:rsid w:val="00AE2D26"/>
    <w:rsid w:val="00AE3C54"/>
    <w:rsid w:val="00AE493F"/>
    <w:rsid w:val="00AE5576"/>
    <w:rsid w:val="00AE679B"/>
    <w:rsid w:val="00AF01AC"/>
    <w:rsid w:val="00AF2222"/>
    <w:rsid w:val="00AF26B7"/>
    <w:rsid w:val="00AF3606"/>
    <w:rsid w:val="00AF5577"/>
    <w:rsid w:val="00AF55C5"/>
    <w:rsid w:val="00AF7EC2"/>
    <w:rsid w:val="00AF7F43"/>
    <w:rsid w:val="00B00DD9"/>
    <w:rsid w:val="00B01249"/>
    <w:rsid w:val="00B01E22"/>
    <w:rsid w:val="00B051C6"/>
    <w:rsid w:val="00B137A2"/>
    <w:rsid w:val="00B157E5"/>
    <w:rsid w:val="00B1682A"/>
    <w:rsid w:val="00B208D6"/>
    <w:rsid w:val="00B22159"/>
    <w:rsid w:val="00B226A6"/>
    <w:rsid w:val="00B26B9B"/>
    <w:rsid w:val="00B30644"/>
    <w:rsid w:val="00B308D6"/>
    <w:rsid w:val="00B321EA"/>
    <w:rsid w:val="00B32F8D"/>
    <w:rsid w:val="00B330F9"/>
    <w:rsid w:val="00B3373B"/>
    <w:rsid w:val="00B34F92"/>
    <w:rsid w:val="00B35A0D"/>
    <w:rsid w:val="00B35F3F"/>
    <w:rsid w:val="00B373D6"/>
    <w:rsid w:val="00B40162"/>
    <w:rsid w:val="00B405B6"/>
    <w:rsid w:val="00B408C2"/>
    <w:rsid w:val="00B40E41"/>
    <w:rsid w:val="00B45211"/>
    <w:rsid w:val="00B45BD0"/>
    <w:rsid w:val="00B462E4"/>
    <w:rsid w:val="00B4633E"/>
    <w:rsid w:val="00B46BC8"/>
    <w:rsid w:val="00B51E5B"/>
    <w:rsid w:val="00B53019"/>
    <w:rsid w:val="00B55FDB"/>
    <w:rsid w:val="00B568C7"/>
    <w:rsid w:val="00B5699A"/>
    <w:rsid w:val="00B578EB"/>
    <w:rsid w:val="00B57967"/>
    <w:rsid w:val="00B60E5E"/>
    <w:rsid w:val="00B61698"/>
    <w:rsid w:val="00B62955"/>
    <w:rsid w:val="00B66ABB"/>
    <w:rsid w:val="00B6747A"/>
    <w:rsid w:val="00B71158"/>
    <w:rsid w:val="00B74530"/>
    <w:rsid w:val="00B76F44"/>
    <w:rsid w:val="00B77C34"/>
    <w:rsid w:val="00B80506"/>
    <w:rsid w:val="00B80CC1"/>
    <w:rsid w:val="00B84BD9"/>
    <w:rsid w:val="00B852A8"/>
    <w:rsid w:val="00B858A1"/>
    <w:rsid w:val="00B8592C"/>
    <w:rsid w:val="00B8650D"/>
    <w:rsid w:val="00B86B43"/>
    <w:rsid w:val="00B872F1"/>
    <w:rsid w:val="00B9002A"/>
    <w:rsid w:val="00B91057"/>
    <w:rsid w:val="00B91A66"/>
    <w:rsid w:val="00B91E46"/>
    <w:rsid w:val="00B94303"/>
    <w:rsid w:val="00B95112"/>
    <w:rsid w:val="00BA109A"/>
    <w:rsid w:val="00BA2B86"/>
    <w:rsid w:val="00BA3140"/>
    <w:rsid w:val="00BA6055"/>
    <w:rsid w:val="00BA6281"/>
    <w:rsid w:val="00BA6875"/>
    <w:rsid w:val="00BA7C06"/>
    <w:rsid w:val="00BB0A64"/>
    <w:rsid w:val="00BB1E15"/>
    <w:rsid w:val="00BB2458"/>
    <w:rsid w:val="00BB2CE9"/>
    <w:rsid w:val="00BB4538"/>
    <w:rsid w:val="00BB55C1"/>
    <w:rsid w:val="00BB5BC5"/>
    <w:rsid w:val="00BC408E"/>
    <w:rsid w:val="00BC5B20"/>
    <w:rsid w:val="00BC65E1"/>
    <w:rsid w:val="00BC6A2C"/>
    <w:rsid w:val="00BC735D"/>
    <w:rsid w:val="00BD185C"/>
    <w:rsid w:val="00BD3A93"/>
    <w:rsid w:val="00BD65CF"/>
    <w:rsid w:val="00BD7511"/>
    <w:rsid w:val="00BD77E8"/>
    <w:rsid w:val="00BE6257"/>
    <w:rsid w:val="00BE6D2B"/>
    <w:rsid w:val="00BE6E57"/>
    <w:rsid w:val="00BE7153"/>
    <w:rsid w:val="00BE7343"/>
    <w:rsid w:val="00BE7647"/>
    <w:rsid w:val="00BF0254"/>
    <w:rsid w:val="00BF14E6"/>
    <w:rsid w:val="00BF19AB"/>
    <w:rsid w:val="00BF2AF4"/>
    <w:rsid w:val="00BF63AC"/>
    <w:rsid w:val="00BF67C9"/>
    <w:rsid w:val="00C00132"/>
    <w:rsid w:val="00C00E65"/>
    <w:rsid w:val="00C02B9C"/>
    <w:rsid w:val="00C03C89"/>
    <w:rsid w:val="00C040C9"/>
    <w:rsid w:val="00C0561D"/>
    <w:rsid w:val="00C05887"/>
    <w:rsid w:val="00C065FE"/>
    <w:rsid w:val="00C0688B"/>
    <w:rsid w:val="00C114E9"/>
    <w:rsid w:val="00C11943"/>
    <w:rsid w:val="00C119B5"/>
    <w:rsid w:val="00C11E68"/>
    <w:rsid w:val="00C125F8"/>
    <w:rsid w:val="00C14945"/>
    <w:rsid w:val="00C15134"/>
    <w:rsid w:val="00C162F3"/>
    <w:rsid w:val="00C17C87"/>
    <w:rsid w:val="00C207A5"/>
    <w:rsid w:val="00C212FF"/>
    <w:rsid w:val="00C22ABF"/>
    <w:rsid w:val="00C22BDC"/>
    <w:rsid w:val="00C241D4"/>
    <w:rsid w:val="00C25840"/>
    <w:rsid w:val="00C25DB2"/>
    <w:rsid w:val="00C25ECD"/>
    <w:rsid w:val="00C262BC"/>
    <w:rsid w:val="00C27D36"/>
    <w:rsid w:val="00C3097B"/>
    <w:rsid w:val="00C3217D"/>
    <w:rsid w:val="00C335C2"/>
    <w:rsid w:val="00C33838"/>
    <w:rsid w:val="00C35071"/>
    <w:rsid w:val="00C351D3"/>
    <w:rsid w:val="00C35FF8"/>
    <w:rsid w:val="00C36878"/>
    <w:rsid w:val="00C368AB"/>
    <w:rsid w:val="00C36A62"/>
    <w:rsid w:val="00C4053A"/>
    <w:rsid w:val="00C4168A"/>
    <w:rsid w:val="00C42DD0"/>
    <w:rsid w:val="00C44814"/>
    <w:rsid w:val="00C44BEA"/>
    <w:rsid w:val="00C44E02"/>
    <w:rsid w:val="00C461ED"/>
    <w:rsid w:val="00C471B7"/>
    <w:rsid w:val="00C51C3D"/>
    <w:rsid w:val="00C533E2"/>
    <w:rsid w:val="00C54EDA"/>
    <w:rsid w:val="00C55336"/>
    <w:rsid w:val="00C5597E"/>
    <w:rsid w:val="00C55CC5"/>
    <w:rsid w:val="00C65099"/>
    <w:rsid w:val="00C669E1"/>
    <w:rsid w:val="00C67F5C"/>
    <w:rsid w:val="00C67F8A"/>
    <w:rsid w:val="00C70D32"/>
    <w:rsid w:val="00C70DD0"/>
    <w:rsid w:val="00C7220B"/>
    <w:rsid w:val="00C735B9"/>
    <w:rsid w:val="00C744E9"/>
    <w:rsid w:val="00C75DDB"/>
    <w:rsid w:val="00C76EBC"/>
    <w:rsid w:val="00C805DE"/>
    <w:rsid w:val="00C81DEE"/>
    <w:rsid w:val="00C81F04"/>
    <w:rsid w:val="00C8264A"/>
    <w:rsid w:val="00C84AED"/>
    <w:rsid w:val="00C86067"/>
    <w:rsid w:val="00C9090D"/>
    <w:rsid w:val="00C9218C"/>
    <w:rsid w:val="00C92556"/>
    <w:rsid w:val="00C9363E"/>
    <w:rsid w:val="00C9596F"/>
    <w:rsid w:val="00C97191"/>
    <w:rsid w:val="00CA0412"/>
    <w:rsid w:val="00CA051A"/>
    <w:rsid w:val="00CA12C2"/>
    <w:rsid w:val="00CA187E"/>
    <w:rsid w:val="00CA1B4C"/>
    <w:rsid w:val="00CA1BFC"/>
    <w:rsid w:val="00CA3B6F"/>
    <w:rsid w:val="00CA56A3"/>
    <w:rsid w:val="00CA603B"/>
    <w:rsid w:val="00CA7C68"/>
    <w:rsid w:val="00CB1541"/>
    <w:rsid w:val="00CB2632"/>
    <w:rsid w:val="00CB4A6A"/>
    <w:rsid w:val="00CB6A18"/>
    <w:rsid w:val="00CB76B9"/>
    <w:rsid w:val="00CB7A0E"/>
    <w:rsid w:val="00CC184A"/>
    <w:rsid w:val="00CC19E6"/>
    <w:rsid w:val="00CC3DCC"/>
    <w:rsid w:val="00CC3F97"/>
    <w:rsid w:val="00CC44F0"/>
    <w:rsid w:val="00CC4DA6"/>
    <w:rsid w:val="00CC537D"/>
    <w:rsid w:val="00CC5FD1"/>
    <w:rsid w:val="00CC6785"/>
    <w:rsid w:val="00CC7F9A"/>
    <w:rsid w:val="00CD0826"/>
    <w:rsid w:val="00CD148C"/>
    <w:rsid w:val="00CD35BC"/>
    <w:rsid w:val="00CD3744"/>
    <w:rsid w:val="00CD4945"/>
    <w:rsid w:val="00CD4C67"/>
    <w:rsid w:val="00CD5F26"/>
    <w:rsid w:val="00CD6C8C"/>
    <w:rsid w:val="00CD6F49"/>
    <w:rsid w:val="00CD791F"/>
    <w:rsid w:val="00CD7CE5"/>
    <w:rsid w:val="00CE3EF1"/>
    <w:rsid w:val="00CE55B4"/>
    <w:rsid w:val="00CE618A"/>
    <w:rsid w:val="00CF0CC1"/>
    <w:rsid w:val="00CF2367"/>
    <w:rsid w:val="00CF2598"/>
    <w:rsid w:val="00CF2682"/>
    <w:rsid w:val="00CF3CDA"/>
    <w:rsid w:val="00CF434D"/>
    <w:rsid w:val="00CF5517"/>
    <w:rsid w:val="00CF7D0B"/>
    <w:rsid w:val="00D00398"/>
    <w:rsid w:val="00D00C5B"/>
    <w:rsid w:val="00D0432B"/>
    <w:rsid w:val="00D05A90"/>
    <w:rsid w:val="00D075E9"/>
    <w:rsid w:val="00D13B91"/>
    <w:rsid w:val="00D13CF2"/>
    <w:rsid w:val="00D1570C"/>
    <w:rsid w:val="00D16158"/>
    <w:rsid w:val="00D173BA"/>
    <w:rsid w:val="00D17793"/>
    <w:rsid w:val="00D2062D"/>
    <w:rsid w:val="00D21105"/>
    <w:rsid w:val="00D21389"/>
    <w:rsid w:val="00D218EA"/>
    <w:rsid w:val="00D21AB4"/>
    <w:rsid w:val="00D220DE"/>
    <w:rsid w:val="00D223D3"/>
    <w:rsid w:val="00D241C6"/>
    <w:rsid w:val="00D24619"/>
    <w:rsid w:val="00D25DFF"/>
    <w:rsid w:val="00D2764F"/>
    <w:rsid w:val="00D27777"/>
    <w:rsid w:val="00D27900"/>
    <w:rsid w:val="00D303E2"/>
    <w:rsid w:val="00D3154C"/>
    <w:rsid w:val="00D34F44"/>
    <w:rsid w:val="00D35E18"/>
    <w:rsid w:val="00D415E9"/>
    <w:rsid w:val="00D425F7"/>
    <w:rsid w:val="00D43969"/>
    <w:rsid w:val="00D44738"/>
    <w:rsid w:val="00D45434"/>
    <w:rsid w:val="00D4584D"/>
    <w:rsid w:val="00D45D36"/>
    <w:rsid w:val="00D45F08"/>
    <w:rsid w:val="00D46553"/>
    <w:rsid w:val="00D47450"/>
    <w:rsid w:val="00D5221F"/>
    <w:rsid w:val="00D572F4"/>
    <w:rsid w:val="00D57AEC"/>
    <w:rsid w:val="00D57E60"/>
    <w:rsid w:val="00D6221B"/>
    <w:rsid w:val="00D62547"/>
    <w:rsid w:val="00D669E0"/>
    <w:rsid w:val="00D706BC"/>
    <w:rsid w:val="00D70FE5"/>
    <w:rsid w:val="00D71EBC"/>
    <w:rsid w:val="00D727DC"/>
    <w:rsid w:val="00D734C7"/>
    <w:rsid w:val="00D73E00"/>
    <w:rsid w:val="00D749AB"/>
    <w:rsid w:val="00D754EB"/>
    <w:rsid w:val="00D77C59"/>
    <w:rsid w:val="00D8098F"/>
    <w:rsid w:val="00D83643"/>
    <w:rsid w:val="00D85BD5"/>
    <w:rsid w:val="00D86721"/>
    <w:rsid w:val="00D87E91"/>
    <w:rsid w:val="00D9171E"/>
    <w:rsid w:val="00D93571"/>
    <w:rsid w:val="00D9543C"/>
    <w:rsid w:val="00D97D5E"/>
    <w:rsid w:val="00DA1427"/>
    <w:rsid w:val="00DA227A"/>
    <w:rsid w:val="00DA2893"/>
    <w:rsid w:val="00DA341C"/>
    <w:rsid w:val="00DA4556"/>
    <w:rsid w:val="00DA5411"/>
    <w:rsid w:val="00DA5D29"/>
    <w:rsid w:val="00DA627E"/>
    <w:rsid w:val="00DB0C6B"/>
    <w:rsid w:val="00DB1764"/>
    <w:rsid w:val="00DB1EA4"/>
    <w:rsid w:val="00DB4780"/>
    <w:rsid w:val="00DB53E2"/>
    <w:rsid w:val="00DB5D2B"/>
    <w:rsid w:val="00DB682E"/>
    <w:rsid w:val="00DB6B7F"/>
    <w:rsid w:val="00DB7089"/>
    <w:rsid w:val="00DB7117"/>
    <w:rsid w:val="00DC2FF7"/>
    <w:rsid w:val="00DC46D5"/>
    <w:rsid w:val="00DC59FD"/>
    <w:rsid w:val="00DC6534"/>
    <w:rsid w:val="00DC7C27"/>
    <w:rsid w:val="00DD0465"/>
    <w:rsid w:val="00DD0C07"/>
    <w:rsid w:val="00DD3283"/>
    <w:rsid w:val="00DD3C64"/>
    <w:rsid w:val="00DD4D72"/>
    <w:rsid w:val="00DD667E"/>
    <w:rsid w:val="00DD7815"/>
    <w:rsid w:val="00DD79DF"/>
    <w:rsid w:val="00DE1CB9"/>
    <w:rsid w:val="00DE1F7C"/>
    <w:rsid w:val="00DE3111"/>
    <w:rsid w:val="00DE4F1D"/>
    <w:rsid w:val="00DE501A"/>
    <w:rsid w:val="00DF0289"/>
    <w:rsid w:val="00DF2FFC"/>
    <w:rsid w:val="00DF3961"/>
    <w:rsid w:val="00DF3FAC"/>
    <w:rsid w:val="00DF67A9"/>
    <w:rsid w:val="00DF6C32"/>
    <w:rsid w:val="00DF7938"/>
    <w:rsid w:val="00E017A1"/>
    <w:rsid w:val="00E01896"/>
    <w:rsid w:val="00E0192E"/>
    <w:rsid w:val="00E021C8"/>
    <w:rsid w:val="00E04623"/>
    <w:rsid w:val="00E0463C"/>
    <w:rsid w:val="00E04FDF"/>
    <w:rsid w:val="00E057DA"/>
    <w:rsid w:val="00E05B28"/>
    <w:rsid w:val="00E064FA"/>
    <w:rsid w:val="00E06B0C"/>
    <w:rsid w:val="00E06E2E"/>
    <w:rsid w:val="00E06E5D"/>
    <w:rsid w:val="00E110F3"/>
    <w:rsid w:val="00E113CB"/>
    <w:rsid w:val="00E126B6"/>
    <w:rsid w:val="00E14507"/>
    <w:rsid w:val="00E15AE8"/>
    <w:rsid w:val="00E21BC6"/>
    <w:rsid w:val="00E21BF2"/>
    <w:rsid w:val="00E2227E"/>
    <w:rsid w:val="00E25C19"/>
    <w:rsid w:val="00E2602C"/>
    <w:rsid w:val="00E345D7"/>
    <w:rsid w:val="00E35F08"/>
    <w:rsid w:val="00E36A87"/>
    <w:rsid w:val="00E42AA9"/>
    <w:rsid w:val="00E43E43"/>
    <w:rsid w:val="00E4449B"/>
    <w:rsid w:val="00E45775"/>
    <w:rsid w:val="00E45E37"/>
    <w:rsid w:val="00E46835"/>
    <w:rsid w:val="00E46D43"/>
    <w:rsid w:val="00E50E38"/>
    <w:rsid w:val="00E547E0"/>
    <w:rsid w:val="00E55E07"/>
    <w:rsid w:val="00E60D97"/>
    <w:rsid w:val="00E626D4"/>
    <w:rsid w:val="00E6279B"/>
    <w:rsid w:val="00E67738"/>
    <w:rsid w:val="00E71D67"/>
    <w:rsid w:val="00E76E5B"/>
    <w:rsid w:val="00E82A27"/>
    <w:rsid w:val="00E82F4D"/>
    <w:rsid w:val="00E83E90"/>
    <w:rsid w:val="00E842A8"/>
    <w:rsid w:val="00E8537C"/>
    <w:rsid w:val="00E9101B"/>
    <w:rsid w:val="00E94C9A"/>
    <w:rsid w:val="00E960D7"/>
    <w:rsid w:val="00E961F1"/>
    <w:rsid w:val="00E97713"/>
    <w:rsid w:val="00E97FBA"/>
    <w:rsid w:val="00EA78CD"/>
    <w:rsid w:val="00EB3404"/>
    <w:rsid w:val="00EB3A1B"/>
    <w:rsid w:val="00EB54E5"/>
    <w:rsid w:val="00EB55A0"/>
    <w:rsid w:val="00EB796D"/>
    <w:rsid w:val="00EB7A54"/>
    <w:rsid w:val="00EC2297"/>
    <w:rsid w:val="00EC3708"/>
    <w:rsid w:val="00EC3C43"/>
    <w:rsid w:val="00EC3FCC"/>
    <w:rsid w:val="00EC691C"/>
    <w:rsid w:val="00ED09F8"/>
    <w:rsid w:val="00ED3E98"/>
    <w:rsid w:val="00ED57EC"/>
    <w:rsid w:val="00ED5F7E"/>
    <w:rsid w:val="00ED6256"/>
    <w:rsid w:val="00ED7618"/>
    <w:rsid w:val="00ED76A0"/>
    <w:rsid w:val="00ED7F59"/>
    <w:rsid w:val="00EE0B24"/>
    <w:rsid w:val="00EE10E5"/>
    <w:rsid w:val="00EE4B65"/>
    <w:rsid w:val="00EE5238"/>
    <w:rsid w:val="00EE60F1"/>
    <w:rsid w:val="00EE7499"/>
    <w:rsid w:val="00EF041D"/>
    <w:rsid w:val="00EF4E13"/>
    <w:rsid w:val="00EF55FF"/>
    <w:rsid w:val="00EF6AFD"/>
    <w:rsid w:val="00EF6CA4"/>
    <w:rsid w:val="00EF723E"/>
    <w:rsid w:val="00EF7869"/>
    <w:rsid w:val="00F011E9"/>
    <w:rsid w:val="00F036A2"/>
    <w:rsid w:val="00F04528"/>
    <w:rsid w:val="00F065CA"/>
    <w:rsid w:val="00F11B38"/>
    <w:rsid w:val="00F11DB2"/>
    <w:rsid w:val="00F11F89"/>
    <w:rsid w:val="00F127A2"/>
    <w:rsid w:val="00F140E4"/>
    <w:rsid w:val="00F14EB0"/>
    <w:rsid w:val="00F14F7D"/>
    <w:rsid w:val="00F166BF"/>
    <w:rsid w:val="00F20190"/>
    <w:rsid w:val="00F211DE"/>
    <w:rsid w:val="00F22161"/>
    <w:rsid w:val="00F23070"/>
    <w:rsid w:val="00F23ECF"/>
    <w:rsid w:val="00F251FA"/>
    <w:rsid w:val="00F259BF"/>
    <w:rsid w:val="00F25B55"/>
    <w:rsid w:val="00F261B0"/>
    <w:rsid w:val="00F2790C"/>
    <w:rsid w:val="00F30EE2"/>
    <w:rsid w:val="00F31757"/>
    <w:rsid w:val="00F31962"/>
    <w:rsid w:val="00F340E5"/>
    <w:rsid w:val="00F349A7"/>
    <w:rsid w:val="00F363DF"/>
    <w:rsid w:val="00F36D0C"/>
    <w:rsid w:val="00F37414"/>
    <w:rsid w:val="00F376AC"/>
    <w:rsid w:val="00F37FEA"/>
    <w:rsid w:val="00F40AD6"/>
    <w:rsid w:val="00F4473E"/>
    <w:rsid w:val="00F4610C"/>
    <w:rsid w:val="00F46A1A"/>
    <w:rsid w:val="00F514C5"/>
    <w:rsid w:val="00F53584"/>
    <w:rsid w:val="00F5508B"/>
    <w:rsid w:val="00F55240"/>
    <w:rsid w:val="00F55612"/>
    <w:rsid w:val="00F56D35"/>
    <w:rsid w:val="00F60F9F"/>
    <w:rsid w:val="00F646CD"/>
    <w:rsid w:val="00F66E93"/>
    <w:rsid w:val="00F670BD"/>
    <w:rsid w:val="00F678A5"/>
    <w:rsid w:val="00F81BCF"/>
    <w:rsid w:val="00F821AA"/>
    <w:rsid w:val="00F8398E"/>
    <w:rsid w:val="00F83F33"/>
    <w:rsid w:val="00F841FB"/>
    <w:rsid w:val="00F84796"/>
    <w:rsid w:val="00F877C1"/>
    <w:rsid w:val="00F907AB"/>
    <w:rsid w:val="00F91FCB"/>
    <w:rsid w:val="00F92471"/>
    <w:rsid w:val="00F97825"/>
    <w:rsid w:val="00FA0421"/>
    <w:rsid w:val="00FA105B"/>
    <w:rsid w:val="00FA1882"/>
    <w:rsid w:val="00FA1EBC"/>
    <w:rsid w:val="00FA3733"/>
    <w:rsid w:val="00FA5EA0"/>
    <w:rsid w:val="00FA6805"/>
    <w:rsid w:val="00FA6A7D"/>
    <w:rsid w:val="00FA7270"/>
    <w:rsid w:val="00FB00EA"/>
    <w:rsid w:val="00FB18C5"/>
    <w:rsid w:val="00FB20B5"/>
    <w:rsid w:val="00FB2BF0"/>
    <w:rsid w:val="00FB31E3"/>
    <w:rsid w:val="00FB5DA4"/>
    <w:rsid w:val="00FB6871"/>
    <w:rsid w:val="00FB6B75"/>
    <w:rsid w:val="00FB70E2"/>
    <w:rsid w:val="00FB7674"/>
    <w:rsid w:val="00FC0F9C"/>
    <w:rsid w:val="00FC3564"/>
    <w:rsid w:val="00FC4C5A"/>
    <w:rsid w:val="00FC6118"/>
    <w:rsid w:val="00FC71A2"/>
    <w:rsid w:val="00FC730D"/>
    <w:rsid w:val="00FC78C3"/>
    <w:rsid w:val="00FD01D1"/>
    <w:rsid w:val="00FD58A2"/>
    <w:rsid w:val="00FD663F"/>
    <w:rsid w:val="00FE1166"/>
    <w:rsid w:val="00FE428F"/>
    <w:rsid w:val="00FE4814"/>
    <w:rsid w:val="00FE4954"/>
    <w:rsid w:val="00FE52ED"/>
    <w:rsid w:val="00FE7A2D"/>
    <w:rsid w:val="00FE7D18"/>
    <w:rsid w:val="00FF19F9"/>
    <w:rsid w:val="00FF372D"/>
    <w:rsid w:val="00FF5FEC"/>
    <w:rsid w:val="13597984"/>
    <w:rsid w:val="32C14960"/>
    <w:rsid w:val="52481650"/>
    <w:rsid w:val="59CA08F6"/>
    <w:rsid w:val="5C946422"/>
    <w:rsid w:val="682A4046"/>
    <w:rsid w:val="7AF53B49"/>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1EC42"/>
  <w15:docId w15:val="{D7715DD1-1B70-4423-AFB4-92AD40FFC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lsdException w:name="List Number 4" w:unhideWhenUsed="1" w:qFormat="1"/>
    <w:lsdException w:name="List Number 5" w:semiHidden="1" w:unhideWhenUsed="1" w:qFormat="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uiPriority="0" w:unhideWhenUsed="1" w:qFormat="1"/>
    <w:lsdException w:name="List Continue" w:unhideWhenUsed="1" w:qFormat="1"/>
    <w:lsdException w:name="List Continue 2" w:unhideWhenUsed="1" w:qFormat="1"/>
    <w:lsdException w:name="List Continue 3" w:unhideWhenUsed="1" w:qFormat="1"/>
    <w:lsdException w:name="List Continue 4" w:unhideWhenUsed="1" w:qFormat="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qFormat="1"/>
    <w:lsdException w:name="Body Text First Indent 2" w:unhideWhenUsed="1"/>
    <w:lsdException w:name="Note Heading" w:semiHidden="1" w:unhideWhenUsed="1"/>
    <w:lsdException w:name="Body Text 2" w:unhideWhenUsed="1" w:qFormat="1"/>
    <w:lsdException w:name="Body Text 3" w:unhideWhenUsed="1"/>
    <w:lsdException w:name="Body Text Indent 2" w:unhideWhenUsed="1" w:qFormat="1"/>
    <w:lsdException w:name="Body Text Indent 3" w:unhideWhenUsed="1" w:qFormat="1"/>
    <w:lsdException w:name="Block Text" w:semiHidden="1" w:unhideWhenUsed="1"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sz w:val="24"/>
      <w:szCs w:val="22"/>
      <w:lang w:val="id-ID" w:eastAsia="en-US"/>
    </w:rPr>
  </w:style>
  <w:style w:type="paragraph" w:styleId="Heading1">
    <w:name w:val="heading 1"/>
    <w:basedOn w:val="Normal"/>
    <w:next w:val="BodyText"/>
    <w:link w:val="Heading1Char"/>
    <w:uiPriority w:val="9"/>
    <w:qFormat/>
    <w:pPr>
      <w:keepNext/>
      <w:keepLines/>
      <w:pageBreakBefore/>
      <w:numPr>
        <w:numId w:val="1"/>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pPr>
      <w:keepNext/>
      <w:keepLines/>
      <w:numPr>
        <w:ilvl w:val="1"/>
        <w:numId w:val="1"/>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pPr>
      <w:keepNext/>
      <w:keepLines/>
      <w:numPr>
        <w:ilvl w:val="2"/>
        <w:numId w:val="1"/>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pPr>
      <w:keepNext/>
      <w:keepLines/>
      <w:numPr>
        <w:ilvl w:val="3"/>
        <w:numId w:val="1"/>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style>
  <w:style w:type="paragraph" w:styleId="BalloonText">
    <w:name w:val="Balloon Text"/>
    <w:basedOn w:val="Normal"/>
    <w:link w:val="BalloonTextChar"/>
    <w:uiPriority w:val="99"/>
    <w:semiHidden/>
    <w:unhideWhenUsed/>
    <w:qFormat/>
    <w:pPr>
      <w:spacing w:after="0"/>
    </w:pPr>
    <w:rPr>
      <w:rFonts w:ascii="Tahoma" w:hAnsi="Tahoma" w:cs="Tahoma"/>
      <w:sz w:val="16"/>
      <w:szCs w:val="16"/>
    </w:rPr>
  </w:style>
  <w:style w:type="paragraph" w:styleId="BlockText">
    <w:name w:val="Block Text"/>
    <w:basedOn w:val="Normal"/>
    <w:uiPriority w:val="99"/>
    <w:semiHidden/>
    <w:unhideWhenUsed/>
    <w:qFormat/>
    <w:pPr>
      <w:ind w:left="1440" w:right="1440"/>
    </w:pPr>
  </w:style>
  <w:style w:type="paragraph" w:styleId="BodyText2">
    <w:name w:val="Body Text 2"/>
    <w:basedOn w:val="Normal"/>
    <w:link w:val="BodyText2Char"/>
    <w:uiPriority w:val="99"/>
    <w:unhideWhenUsed/>
    <w:qFormat/>
  </w:style>
  <w:style w:type="paragraph" w:styleId="BodyText3">
    <w:name w:val="Body Text 3"/>
    <w:basedOn w:val="Normal"/>
    <w:link w:val="BodyText3Char"/>
    <w:uiPriority w:val="99"/>
    <w:unhideWhenUsed/>
    <w:rPr>
      <w:sz w:val="16"/>
      <w:szCs w:val="16"/>
    </w:rPr>
  </w:style>
  <w:style w:type="paragraph" w:styleId="BodyTextFirstIndent">
    <w:name w:val="Body Text First Indent"/>
    <w:basedOn w:val="BodyText"/>
    <w:link w:val="BodyTextFirstIndentChar"/>
    <w:unhideWhenUsed/>
    <w:qFormat/>
    <w:pPr>
      <w:ind w:firstLine="340"/>
    </w:pPr>
  </w:style>
  <w:style w:type="paragraph" w:styleId="BodyTextIndent">
    <w:name w:val="Body Text Indent"/>
    <w:basedOn w:val="Normal"/>
    <w:link w:val="BodyTextIndentChar"/>
    <w:unhideWhenUsed/>
    <w:qFormat/>
    <w:pPr>
      <w:ind w:left="340"/>
    </w:pPr>
  </w:style>
  <w:style w:type="paragraph" w:styleId="BodyTextFirstIndent2">
    <w:name w:val="Body Text First Indent 2"/>
    <w:basedOn w:val="BodyTextIndent"/>
    <w:link w:val="BodyTextFirstIndent2Char"/>
    <w:uiPriority w:val="99"/>
    <w:unhideWhenUsed/>
    <w:pPr>
      <w:ind w:firstLine="340"/>
    </w:pPr>
  </w:style>
  <w:style w:type="paragraph" w:styleId="BodyTextIndent2">
    <w:name w:val="Body Text Indent 2"/>
    <w:basedOn w:val="Normal"/>
    <w:link w:val="BodyTextIndent2Char"/>
    <w:uiPriority w:val="99"/>
    <w:unhideWhenUsed/>
    <w:qFormat/>
    <w:pPr>
      <w:ind w:left="680"/>
    </w:pPr>
  </w:style>
  <w:style w:type="paragraph" w:styleId="BodyTextIndent3">
    <w:name w:val="Body Text Indent 3"/>
    <w:basedOn w:val="Normal"/>
    <w:link w:val="BodyTextIndent3Char"/>
    <w:uiPriority w:val="99"/>
    <w:unhideWhenUsed/>
    <w:qFormat/>
    <w:pPr>
      <w:ind w:left="1021"/>
    </w:pPr>
    <w:rPr>
      <w:szCs w:val="16"/>
    </w:rPr>
  </w:style>
  <w:style w:type="paragraph" w:styleId="Caption">
    <w:name w:val="caption"/>
    <w:basedOn w:val="Normal"/>
    <w:next w:val="BodyText"/>
    <w:uiPriority w:val="35"/>
    <w:unhideWhenUsed/>
    <w:qFormat/>
    <w:pPr>
      <w:keepNext/>
      <w:keepLines/>
      <w:jc w:val="center"/>
    </w:pPr>
    <w:rPr>
      <w:b/>
      <w:bCs/>
      <w:szCs w:val="20"/>
    </w:rPr>
  </w:style>
  <w:style w:type="character" w:styleId="CommentReference">
    <w:name w:val="annotation reference"/>
    <w:uiPriority w:val="99"/>
    <w:semiHidden/>
    <w:unhideWhenUsed/>
    <w:qFormat/>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DocumentMap">
    <w:name w:val="Document Map"/>
    <w:basedOn w:val="Normal"/>
    <w:link w:val="DocumentMapChar"/>
    <w:uiPriority w:val="99"/>
    <w:semiHidden/>
    <w:unhideWhenUsed/>
    <w:qFormat/>
    <w:pPr>
      <w:spacing w:after="0"/>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pPr>
    <w:rPr>
      <w:sz w:val="20"/>
      <w:szCs w:val="20"/>
    </w:rPr>
  </w:style>
  <w:style w:type="paragraph" w:styleId="Header">
    <w:name w:val="header"/>
    <w:basedOn w:val="Normal"/>
    <w:link w:val="HeaderChar"/>
    <w:uiPriority w:val="99"/>
    <w:semiHidden/>
    <w:unhideWhenUsed/>
    <w:qFormat/>
    <w:pPr>
      <w:tabs>
        <w:tab w:val="center" w:pos="4513"/>
        <w:tab w:val="right" w:pos="9026"/>
      </w:tabs>
      <w:spacing w:after="0"/>
    </w:pPr>
    <w:rPr>
      <w:sz w:val="20"/>
      <w:szCs w:val="20"/>
    </w:rPr>
  </w:style>
  <w:style w:type="character" w:styleId="Hyperlink">
    <w:name w:val="Hyperlink"/>
    <w:basedOn w:val="DefaultParagraphFont"/>
    <w:uiPriority w:val="99"/>
    <w:unhideWhenUsed/>
    <w:qFormat/>
    <w:rPr>
      <w:color w:val="0000FF"/>
      <w:u w:val="single"/>
    </w:rPr>
  </w:style>
  <w:style w:type="character" w:styleId="LineNumber">
    <w:name w:val="line number"/>
    <w:basedOn w:val="DefaultParagraphFont"/>
    <w:uiPriority w:val="99"/>
    <w:semiHidden/>
    <w:unhideWhenUsed/>
    <w:qFormat/>
  </w:style>
  <w:style w:type="paragraph" w:styleId="List">
    <w:name w:val="List"/>
    <w:basedOn w:val="Normal"/>
    <w:uiPriority w:val="99"/>
    <w:unhideWhenUsed/>
    <w:qFormat/>
    <w:pPr>
      <w:ind w:left="340" w:hanging="340"/>
      <w:contextualSpacing/>
    </w:pPr>
  </w:style>
  <w:style w:type="paragraph" w:styleId="List2">
    <w:name w:val="List 2"/>
    <w:basedOn w:val="Normal"/>
    <w:uiPriority w:val="99"/>
    <w:unhideWhenUsed/>
    <w:qFormat/>
    <w:pPr>
      <w:ind w:left="680" w:hanging="340"/>
      <w:contextualSpacing/>
    </w:pPr>
  </w:style>
  <w:style w:type="paragraph" w:styleId="List3">
    <w:name w:val="List 3"/>
    <w:basedOn w:val="Normal"/>
    <w:uiPriority w:val="99"/>
    <w:unhideWhenUsed/>
    <w:qFormat/>
    <w:pPr>
      <w:ind w:left="1020" w:hanging="340"/>
      <w:contextualSpacing/>
    </w:pPr>
  </w:style>
  <w:style w:type="paragraph" w:styleId="ListBullet">
    <w:name w:val="List Bullet"/>
    <w:basedOn w:val="Normal"/>
    <w:uiPriority w:val="99"/>
    <w:unhideWhenUsed/>
    <w:qFormat/>
    <w:pPr>
      <w:numPr>
        <w:numId w:val="2"/>
      </w:numPr>
      <w:contextualSpacing/>
    </w:pPr>
    <w:rPr>
      <w:lang w:val="en-US"/>
    </w:rPr>
  </w:style>
  <w:style w:type="paragraph" w:styleId="ListBullet2">
    <w:name w:val="List Bullet 2"/>
    <w:basedOn w:val="Normal"/>
    <w:uiPriority w:val="99"/>
    <w:unhideWhenUsed/>
    <w:qFormat/>
    <w:pPr>
      <w:numPr>
        <w:numId w:val="3"/>
      </w:numPr>
      <w:contextualSpacing/>
    </w:pPr>
    <w:rPr>
      <w:lang w:val="en-US"/>
    </w:rPr>
  </w:style>
  <w:style w:type="paragraph" w:styleId="ListBullet3">
    <w:name w:val="List Bullet 3"/>
    <w:basedOn w:val="Normal"/>
    <w:uiPriority w:val="99"/>
    <w:unhideWhenUsed/>
    <w:qFormat/>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
    <w:name w:val="List Continue"/>
    <w:basedOn w:val="Normal"/>
    <w:uiPriority w:val="99"/>
    <w:unhideWhenUsed/>
    <w:qFormat/>
    <w:pPr>
      <w:ind w:left="340"/>
      <w:contextualSpacing/>
    </w:pPr>
  </w:style>
  <w:style w:type="paragraph" w:styleId="ListContinue2">
    <w:name w:val="List Continue 2"/>
    <w:basedOn w:val="Normal"/>
    <w:uiPriority w:val="99"/>
    <w:unhideWhenUsed/>
    <w:qFormat/>
    <w:pPr>
      <w:ind w:left="680"/>
      <w:contextualSpacing/>
    </w:pPr>
  </w:style>
  <w:style w:type="paragraph" w:styleId="ListContinue3">
    <w:name w:val="List Continue 3"/>
    <w:basedOn w:val="Normal"/>
    <w:uiPriority w:val="99"/>
    <w:unhideWhenUsed/>
    <w:qFormat/>
    <w:pPr>
      <w:ind w:left="849"/>
      <w:contextualSpacing/>
    </w:pPr>
  </w:style>
  <w:style w:type="paragraph" w:styleId="ListContinue4">
    <w:name w:val="List Continue 4"/>
    <w:basedOn w:val="Normal"/>
    <w:uiPriority w:val="99"/>
    <w:unhideWhenUsed/>
    <w:qFormat/>
    <w:pPr>
      <w:ind w:left="1132"/>
      <w:contextualSpacing/>
    </w:pPr>
  </w:style>
  <w:style w:type="paragraph" w:styleId="ListNumber">
    <w:name w:val="List Number"/>
    <w:basedOn w:val="Normal"/>
    <w:uiPriority w:val="99"/>
    <w:unhideWhenUsed/>
    <w:qFormat/>
    <w:pPr>
      <w:numPr>
        <w:numId w:val="7"/>
      </w:numPr>
      <w:contextualSpacing/>
    </w:pPr>
    <w:rPr>
      <w:lang w:val="en-US"/>
    </w:rPr>
  </w:style>
  <w:style w:type="paragraph" w:styleId="ListNumber2">
    <w:name w:val="List Number 2"/>
    <w:basedOn w:val="Normal"/>
    <w:uiPriority w:val="99"/>
    <w:unhideWhenUsed/>
    <w:qFormat/>
    <w:pPr>
      <w:numPr>
        <w:numId w:val="8"/>
      </w:numPr>
      <w:contextualSpacing/>
    </w:pPr>
    <w:rPr>
      <w:lang w:val="en-US"/>
    </w:rPr>
  </w:style>
  <w:style w:type="paragraph" w:styleId="ListNumber3">
    <w:name w:val="List Number 3"/>
    <w:basedOn w:val="Normal"/>
    <w:uiPriority w:val="99"/>
    <w:unhideWhenUsed/>
    <w:pPr>
      <w:numPr>
        <w:numId w:val="9"/>
      </w:numPr>
      <w:contextualSpacing/>
    </w:pPr>
  </w:style>
  <w:style w:type="paragraph" w:styleId="ListNumber4">
    <w:name w:val="List Number 4"/>
    <w:basedOn w:val="Normal"/>
    <w:uiPriority w:val="99"/>
    <w:unhideWhenUsed/>
    <w:qFormat/>
    <w:pPr>
      <w:numPr>
        <w:numId w:val="10"/>
      </w:numPr>
      <w:contextualSpacing/>
    </w:pPr>
  </w:style>
  <w:style w:type="paragraph" w:styleId="ListNumber5">
    <w:name w:val="List Number 5"/>
    <w:basedOn w:val="Normal"/>
    <w:uiPriority w:val="99"/>
    <w:semiHidden/>
    <w:unhideWhenUsed/>
    <w:qFormat/>
    <w:pPr>
      <w:numPr>
        <w:numId w:val="11"/>
      </w:numPr>
      <w:contextualSpacing/>
    </w:pPr>
  </w:style>
  <w:style w:type="paragraph" w:styleId="Subtitle">
    <w:name w:val="Subtitle"/>
    <w:basedOn w:val="Normal"/>
    <w:next w:val="Normal"/>
    <w:link w:val="SubtitleChar"/>
    <w:uiPriority w:val="11"/>
    <w:qFormat/>
    <w:pPr>
      <w:spacing w:after="240"/>
      <w:jc w:val="center"/>
      <w:outlineLvl w:val="1"/>
    </w:pPr>
    <w:rPr>
      <w:rFonts w:eastAsia="Times New Roman" w:cs="Times New Roman"/>
      <w:sz w:val="36"/>
      <w:szCs w:val="24"/>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spacing w:after="60"/>
      <w:jc w:val="center"/>
      <w:outlineLvl w:val="0"/>
    </w:pPr>
    <w:rPr>
      <w:rFonts w:eastAsia="Times New Roman" w:cs="Times New Roman"/>
      <w:b/>
      <w:bCs/>
      <w:kern w:val="28"/>
      <w:sz w:val="32"/>
      <w:szCs w:val="32"/>
    </w:rPr>
  </w:style>
  <w:style w:type="paragraph" w:styleId="TOC1">
    <w:name w:val="toc 1"/>
    <w:basedOn w:val="Normal"/>
    <w:next w:val="Normal"/>
    <w:uiPriority w:val="39"/>
    <w:unhideWhenUsed/>
    <w:qFormat/>
    <w:pPr>
      <w:tabs>
        <w:tab w:val="right" w:leader="dot" w:pos="7927"/>
      </w:tabs>
      <w:ind w:right="851"/>
    </w:pPr>
  </w:style>
  <w:style w:type="paragraph" w:styleId="TOC2">
    <w:name w:val="toc 2"/>
    <w:basedOn w:val="Normal"/>
    <w:next w:val="Normal"/>
    <w:uiPriority w:val="39"/>
    <w:unhideWhenUsed/>
    <w:qFormat/>
    <w:pPr>
      <w:tabs>
        <w:tab w:val="right" w:leader="dot" w:pos="7927"/>
      </w:tabs>
      <w:ind w:left="680" w:right="851"/>
    </w:pPr>
  </w:style>
  <w:style w:type="paragraph" w:styleId="TOC3">
    <w:name w:val="toc 3"/>
    <w:basedOn w:val="Normal"/>
    <w:next w:val="Normal"/>
    <w:uiPriority w:val="39"/>
    <w:unhideWhenUsed/>
    <w:qFormat/>
    <w:pPr>
      <w:tabs>
        <w:tab w:val="right" w:leader="dot" w:pos="7927"/>
      </w:tabs>
      <w:ind w:left="1021" w:right="851"/>
    </w:pPr>
  </w:style>
  <w:style w:type="character" w:customStyle="1" w:styleId="Heading1Char">
    <w:name w:val="Heading 1 Char"/>
    <w:link w:val="Heading1"/>
    <w:uiPriority w:val="9"/>
    <w:qFormat/>
    <w:rPr>
      <w:rFonts w:eastAsia="Times New Roman" w:cs="Times New Roman"/>
      <w:b/>
      <w:bCs/>
      <w:caps/>
      <w:sz w:val="32"/>
      <w:szCs w:val="28"/>
      <w:lang w:val="id-ID"/>
    </w:rPr>
  </w:style>
  <w:style w:type="character" w:customStyle="1" w:styleId="Heading2Char">
    <w:name w:val="Heading 2 Char"/>
    <w:link w:val="Heading2"/>
    <w:uiPriority w:val="9"/>
    <w:qFormat/>
    <w:rPr>
      <w:rFonts w:eastAsia="Times New Roman" w:cs="Times New Roman"/>
      <w:b/>
      <w:bCs/>
      <w:sz w:val="28"/>
      <w:szCs w:val="26"/>
      <w:lang w:val="id-ID"/>
    </w:rPr>
  </w:style>
  <w:style w:type="character" w:customStyle="1" w:styleId="Heading3Char">
    <w:name w:val="Heading 3 Char"/>
    <w:link w:val="Heading3"/>
    <w:uiPriority w:val="9"/>
    <w:qFormat/>
    <w:rPr>
      <w:rFonts w:eastAsia="Times New Roman" w:cs="Times New Roman"/>
      <w:b/>
      <w:bCs/>
      <w:sz w:val="26"/>
      <w:szCs w:val="22"/>
      <w:lang w:val="id-ID"/>
    </w:rPr>
  </w:style>
  <w:style w:type="character" w:customStyle="1" w:styleId="Heading4Char">
    <w:name w:val="Heading 4 Char"/>
    <w:link w:val="Heading4"/>
    <w:uiPriority w:val="9"/>
    <w:qFormat/>
    <w:rPr>
      <w:rFonts w:eastAsia="Times New Roman" w:cs="Times New Roman"/>
      <w:b/>
      <w:bCs/>
      <w:i/>
      <w:iCs/>
      <w:sz w:val="24"/>
      <w:szCs w:val="22"/>
      <w:lang w:val="id-ID"/>
    </w:rPr>
  </w:style>
  <w:style w:type="character" w:customStyle="1" w:styleId="DocumentMapChar">
    <w:name w:val="Document Map Char"/>
    <w:link w:val="DocumentMap"/>
    <w:uiPriority w:val="99"/>
    <w:semiHidden/>
    <w:qFormat/>
    <w:rPr>
      <w:rFonts w:ascii="Tahoma" w:hAnsi="Tahoma" w:cs="Tahoma"/>
      <w:sz w:val="16"/>
      <w:szCs w:val="16"/>
    </w:rPr>
  </w:style>
  <w:style w:type="character" w:customStyle="1" w:styleId="BodyTextChar">
    <w:name w:val="Body Text Char"/>
    <w:link w:val="BodyText"/>
    <w:qFormat/>
    <w:rPr>
      <w:sz w:val="24"/>
      <w:szCs w:val="22"/>
      <w:lang w:eastAsia="en-US"/>
    </w:rPr>
  </w:style>
  <w:style w:type="character" w:customStyle="1" w:styleId="BodyText2Char">
    <w:name w:val="Body Text 2 Char"/>
    <w:link w:val="BodyText2"/>
    <w:uiPriority w:val="99"/>
    <w:qFormat/>
    <w:rPr>
      <w:sz w:val="24"/>
      <w:szCs w:val="22"/>
      <w:lang w:val="id-ID"/>
    </w:rPr>
  </w:style>
  <w:style w:type="character" w:customStyle="1" w:styleId="Heading8Char">
    <w:name w:val="Heading 8 Char"/>
    <w:link w:val="Heading8"/>
    <w:uiPriority w:val="9"/>
    <w:semiHidden/>
    <w:qFormat/>
    <w:rPr>
      <w:rFonts w:ascii="Calibri" w:eastAsia="Times New Roman" w:hAnsi="Calibri" w:cs="Arial"/>
      <w:i/>
      <w:iCs/>
      <w:sz w:val="24"/>
      <w:szCs w:val="24"/>
      <w:lang w:eastAsia="en-US"/>
    </w:rPr>
  </w:style>
  <w:style w:type="paragraph" w:customStyle="1" w:styleId="ReferenceHeading">
    <w:name w:val="Reference Heading"/>
    <w:basedOn w:val="Heading1"/>
    <w:next w:val="Normal"/>
    <w:qFormat/>
    <w:pPr>
      <w:numPr>
        <w:numId w:val="0"/>
      </w:numPr>
    </w:pPr>
    <w:rPr>
      <w:lang w:val="en-US"/>
    </w:rPr>
  </w:style>
  <w:style w:type="paragraph" w:customStyle="1" w:styleId="AppendixHeading1">
    <w:name w:val="Appendix Heading 1"/>
    <w:basedOn w:val="Heading1"/>
    <w:next w:val="BodyText"/>
    <w:qFormat/>
    <w:pPr>
      <w:numPr>
        <w:numId w:val="12"/>
      </w:numPr>
    </w:pPr>
  </w:style>
  <w:style w:type="paragraph" w:customStyle="1" w:styleId="AppendixHeading2">
    <w:name w:val="Appendix Heading 2"/>
    <w:basedOn w:val="Heading2"/>
    <w:next w:val="BodyText"/>
    <w:qFormat/>
    <w:pPr>
      <w:numPr>
        <w:numId w:val="12"/>
      </w:numPr>
    </w:pPr>
  </w:style>
  <w:style w:type="paragraph" w:customStyle="1" w:styleId="AppendixHeading3">
    <w:name w:val="Appendix Heading 3"/>
    <w:basedOn w:val="Heading3"/>
    <w:next w:val="BlockText"/>
    <w:qFormat/>
    <w:pPr>
      <w:numPr>
        <w:numId w:val="12"/>
      </w:numPr>
    </w:pPr>
  </w:style>
  <w:style w:type="paragraph" w:customStyle="1" w:styleId="AppendixHeading4">
    <w:name w:val="Appendix Heading 4"/>
    <w:basedOn w:val="Heading4"/>
    <w:next w:val="BodyText"/>
    <w:qFormat/>
    <w:pPr>
      <w:numPr>
        <w:numId w:val="12"/>
      </w:numPr>
    </w:pPr>
  </w:style>
  <w:style w:type="character" w:customStyle="1" w:styleId="TitleChar">
    <w:name w:val="Title Char"/>
    <w:link w:val="Title"/>
    <w:uiPriority w:val="10"/>
    <w:qFormat/>
    <w:rPr>
      <w:rFonts w:eastAsia="Times New Roman" w:cs="Times New Roman"/>
      <w:b/>
      <w:bCs/>
      <w:kern w:val="28"/>
      <w:sz w:val="32"/>
      <w:szCs w:val="32"/>
      <w:lang w:val="id-ID"/>
    </w:rPr>
  </w:style>
  <w:style w:type="character" w:customStyle="1" w:styleId="BodyTextFirstIndentChar">
    <w:name w:val="Body Text First Indent Char"/>
    <w:link w:val="BodyTextFirstIndent"/>
    <w:qFormat/>
    <w:rPr>
      <w:sz w:val="24"/>
      <w:szCs w:val="22"/>
      <w:lang w:val="id-ID"/>
    </w:rPr>
  </w:style>
  <w:style w:type="character" w:customStyle="1" w:styleId="HeaderChar">
    <w:name w:val="Header Char"/>
    <w:link w:val="Header"/>
    <w:uiPriority w:val="99"/>
    <w:semiHidden/>
    <w:qFormat/>
    <w:rPr>
      <w:lang w:eastAsia="en-US"/>
    </w:rPr>
  </w:style>
  <w:style w:type="character" w:customStyle="1" w:styleId="FooterChar">
    <w:name w:val="Footer Char"/>
    <w:link w:val="Footer"/>
    <w:uiPriority w:val="99"/>
    <w:qFormat/>
    <w:rPr>
      <w:lang w:eastAsia="en-US"/>
    </w:rPr>
  </w:style>
  <w:style w:type="paragraph" w:customStyle="1" w:styleId="DefaultHeading">
    <w:name w:val="Default Heading"/>
    <w:basedOn w:val="Normal"/>
    <w:next w:val="Normal"/>
    <w:qFormat/>
    <w:pPr>
      <w:keepNext/>
      <w:keepLines/>
      <w:pageBreakBefore/>
      <w:spacing w:after="360"/>
      <w:jc w:val="center"/>
      <w:outlineLvl w:val="0"/>
    </w:pPr>
    <w:rPr>
      <w:b/>
      <w:caps/>
      <w:sz w:val="32"/>
      <w:lang w:val="en-US"/>
    </w:rPr>
  </w:style>
  <w:style w:type="paragraph" w:customStyle="1" w:styleId="ListAlphabet">
    <w:name w:val="List Alphabet"/>
    <w:basedOn w:val="ListNumber"/>
    <w:qFormat/>
    <w:pPr>
      <w:numPr>
        <w:numId w:val="13"/>
      </w:numPr>
    </w:pPr>
  </w:style>
  <w:style w:type="paragraph" w:customStyle="1" w:styleId="ListAlphabet2">
    <w:name w:val="List Alphabet 2"/>
    <w:basedOn w:val="ListNumber2"/>
    <w:qFormat/>
    <w:pPr>
      <w:numPr>
        <w:numId w:val="14"/>
      </w:numPr>
    </w:pPr>
  </w:style>
  <w:style w:type="paragraph" w:customStyle="1" w:styleId="ListAlphabet3">
    <w:name w:val="List Alphabet 3"/>
    <w:basedOn w:val="ListNumber3"/>
    <w:qFormat/>
    <w:pPr>
      <w:numPr>
        <w:numId w:val="15"/>
      </w:numPr>
    </w:pPr>
  </w:style>
  <w:style w:type="paragraph" w:customStyle="1" w:styleId="ListAlphabet4">
    <w:name w:val="List Alphabet 4"/>
    <w:basedOn w:val="ListNumber5"/>
    <w:qFormat/>
    <w:pPr>
      <w:numPr>
        <w:numId w:val="16"/>
      </w:numPr>
    </w:pPr>
  </w:style>
  <w:style w:type="paragraph" w:customStyle="1" w:styleId="ListAlphabet5">
    <w:name w:val="List Alphabet 5"/>
    <w:basedOn w:val="ListBullet5"/>
    <w:qFormat/>
    <w:pPr>
      <w:numPr>
        <w:numId w:val="17"/>
      </w:numPr>
    </w:pPr>
  </w:style>
  <w:style w:type="paragraph" w:styleId="NoSpacing">
    <w:name w:val="No Spacing"/>
    <w:link w:val="NoSpacingChar"/>
    <w:uiPriority w:val="1"/>
    <w:qFormat/>
    <w:pPr>
      <w:spacing w:after="120"/>
      <w:jc w:val="both"/>
    </w:pPr>
    <w:rPr>
      <w:rFonts w:eastAsia="Times New Roman"/>
      <w:sz w:val="22"/>
      <w:szCs w:val="22"/>
      <w:lang w:val="en-US" w:eastAsia="en-US"/>
    </w:rPr>
  </w:style>
  <w:style w:type="character" w:customStyle="1" w:styleId="NoSpacingChar">
    <w:name w:val="No Spacing Char"/>
    <w:link w:val="NoSpacing"/>
    <w:uiPriority w:val="1"/>
    <w:qFormat/>
    <w:rPr>
      <w:rFonts w:eastAsia="Times New Roman"/>
      <w:sz w:val="22"/>
      <w:szCs w:val="22"/>
      <w:lang w:val="en-US" w:eastAsia="en-US" w:bidi="ar-SA"/>
    </w:rPr>
  </w:style>
  <w:style w:type="character" w:customStyle="1" w:styleId="BalloonTextChar">
    <w:name w:val="Balloon Text Char"/>
    <w:link w:val="BalloonText"/>
    <w:uiPriority w:val="99"/>
    <w:semiHidden/>
    <w:rPr>
      <w:rFonts w:ascii="Tahoma" w:hAnsi="Tahoma" w:cs="Tahoma"/>
      <w:sz w:val="16"/>
      <w:szCs w:val="16"/>
      <w:lang w:eastAsia="en-US"/>
    </w:rPr>
  </w:style>
  <w:style w:type="character" w:customStyle="1" w:styleId="BookTitle1">
    <w:name w:val="Book Title1"/>
    <w:uiPriority w:val="33"/>
    <w:qFormat/>
    <w:rPr>
      <w:rFonts w:ascii="Calibri" w:hAnsi="Calibri"/>
      <w:b/>
      <w:bCs/>
      <w:smallCaps/>
      <w:spacing w:val="5"/>
      <w:sz w:val="40"/>
    </w:rPr>
  </w:style>
  <w:style w:type="character" w:customStyle="1" w:styleId="SubtitleChar">
    <w:name w:val="Subtitle Char"/>
    <w:link w:val="Subtitle"/>
    <w:uiPriority w:val="11"/>
    <w:rPr>
      <w:rFonts w:eastAsia="Times New Roman" w:cs="Times New Roman"/>
      <w:sz w:val="36"/>
      <w:szCs w:val="24"/>
      <w:lang w:eastAsia="en-US"/>
    </w:rPr>
  </w:style>
  <w:style w:type="paragraph" w:customStyle="1" w:styleId="Author">
    <w:name w:val="Author"/>
    <w:basedOn w:val="Normal"/>
    <w:qFormat/>
    <w:pPr>
      <w:contextualSpacing/>
      <w:jc w:val="center"/>
    </w:pPr>
    <w:rPr>
      <w:rFonts w:eastAsia="Times New Roman"/>
      <w:bCs/>
      <w:sz w:val="28"/>
      <w:lang w:val="en-GB"/>
    </w:rPr>
  </w:style>
  <w:style w:type="paragraph" w:customStyle="1" w:styleId="Institution">
    <w:name w:val="Institution"/>
    <w:basedOn w:val="Normal"/>
    <w:qFormat/>
    <w:pPr>
      <w:spacing w:after="240"/>
      <w:contextualSpacing/>
      <w:jc w:val="center"/>
    </w:pPr>
    <w:rPr>
      <w:rFonts w:eastAsia="Times New Roman" w:cs="Calibri"/>
      <w:sz w:val="28"/>
      <w:szCs w:val="24"/>
    </w:rPr>
  </w:style>
  <w:style w:type="paragraph" w:customStyle="1" w:styleId="Heading4IndependentlyNumbered">
    <w:name w:val="Heading 4 Independently Numbered"/>
    <w:basedOn w:val="BodyText"/>
    <w:next w:val="BodyText"/>
    <w:qFormat/>
    <w:pPr>
      <w:keepNext/>
      <w:keepLines/>
      <w:numPr>
        <w:numId w:val="18"/>
      </w:numPr>
      <w:spacing w:before="180"/>
      <w:ind w:left="357" w:hanging="357"/>
      <w:outlineLvl w:val="3"/>
    </w:pPr>
    <w:rPr>
      <w:b/>
      <w:lang w:val="en-US" w:eastAsia="id-ID"/>
    </w:rPr>
  </w:style>
  <w:style w:type="character" w:customStyle="1" w:styleId="Heading5Char">
    <w:name w:val="Heading 5 Char"/>
    <w:link w:val="Heading5"/>
    <w:uiPriority w:val="9"/>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pPr>
      <w:keepNext/>
      <w:keepLines/>
      <w:spacing w:before="180"/>
      <w:ind w:left="284" w:hanging="284"/>
      <w:outlineLvl w:val="3"/>
    </w:pPr>
    <w:rPr>
      <w:b/>
      <w:u w:val="single"/>
    </w:rPr>
  </w:style>
  <w:style w:type="paragraph" w:styleId="ListParagraph">
    <w:name w:val="List Paragraph"/>
    <w:basedOn w:val="Normal"/>
    <w:uiPriority w:val="34"/>
    <w:qFormat/>
    <w:pPr>
      <w:spacing w:line="360" w:lineRule="auto"/>
      <w:ind w:left="720"/>
      <w:contextualSpacing/>
      <w:jc w:val="left"/>
    </w:pPr>
    <w:rPr>
      <w:sz w:val="22"/>
    </w:rPr>
  </w:style>
  <w:style w:type="paragraph" w:customStyle="1" w:styleId="persamaan">
    <w:name w:val="persamaan"/>
    <w:basedOn w:val="Normal"/>
    <w:pPr>
      <w:tabs>
        <w:tab w:val="right" w:pos="227"/>
      </w:tabs>
      <w:spacing w:before="240" w:after="240" w:line="216" w:lineRule="auto"/>
      <w:jc w:val="right"/>
    </w:pPr>
    <w:rPr>
      <w:rFonts w:ascii="Times New Roman" w:eastAsia="SimSun" w:hAnsi="Times New Roman" w:cs="Symbol"/>
      <w:sz w:val="20"/>
      <w:szCs w:val="20"/>
      <w:lang w:val="en-US"/>
    </w:rPr>
  </w:style>
  <w:style w:type="character" w:customStyle="1" w:styleId="BodyText3Char">
    <w:name w:val="Body Text 3 Char"/>
    <w:link w:val="BodyText3"/>
    <w:uiPriority w:val="99"/>
    <w:qFormat/>
    <w:rPr>
      <w:sz w:val="16"/>
      <w:szCs w:val="16"/>
      <w:lang w:eastAsia="en-US"/>
    </w:rPr>
  </w:style>
  <w:style w:type="character" w:customStyle="1" w:styleId="BodyTextIndentChar">
    <w:name w:val="Body Text Indent Char"/>
    <w:link w:val="BodyTextIndent"/>
    <w:rPr>
      <w:sz w:val="24"/>
      <w:szCs w:val="22"/>
      <w:lang w:val="id-ID"/>
    </w:rPr>
  </w:style>
  <w:style w:type="character" w:customStyle="1" w:styleId="BodyTextFirstIndent2Char">
    <w:name w:val="Body Text First Indent 2 Char"/>
    <w:link w:val="BodyTextFirstIndent2"/>
    <w:uiPriority w:val="99"/>
    <w:qFormat/>
    <w:rPr>
      <w:sz w:val="24"/>
      <w:szCs w:val="22"/>
      <w:lang w:val="id-ID"/>
    </w:rPr>
  </w:style>
  <w:style w:type="paragraph" w:customStyle="1" w:styleId="Bibliography1">
    <w:name w:val="Bibliography1"/>
    <w:basedOn w:val="Normal"/>
    <w:next w:val="Normal"/>
    <w:uiPriority w:val="37"/>
    <w:unhideWhenUsed/>
  </w:style>
  <w:style w:type="paragraph" w:customStyle="1" w:styleId="Heading5IndependentlyNumbered">
    <w:name w:val="Heading 5 Independently Numbered"/>
    <w:basedOn w:val="BodyText"/>
    <w:next w:val="BodyText"/>
    <w:qFormat/>
    <w:pPr>
      <w:keepNext/>
      <w:keepLines/>
      <w:numPr>
        <w:numId w:val="19"/>
      </w:numPr>
      <w:spacing w:before="180"/>
      <w:outlineLvl w:val="4"/>
    </w:pPr>
    <w:rPr>
      <w:b/>
      <w:lang w:val="en-US"/>
    </w:rPr>
  </w:style>
  <w:style w:type="paragraph" w:customStyle="1" w:styleId="AcademicLevel">
    <w:name w:val="Academic Level"/>
    <w:basedOn w:val="NormalCentered"/>
    <w:next w:val="NormalCentered"/>
    <w:qFormat/>
    <w:pPr>
      <w:spacing w:before="480" w:after="480"/>
    </w:pPr>
    <w:rPr>
      <w:b/>
      <w:sz w:val="28"/>
      <w:lang w:eastAsia="ar-SA"/>
    </w:rPr>
  </w:style>
  <w:style w:type="paragraph" w:customStyle="1" w:styleId="NormalCentered">
    <w:name w:val="Normal Centered"/>
    <w:basedOn w:val="Normal"/>
    <w:qFormat/>
    <w:pPr>
      <w:suppressAutoHyphens/>
      <w:spacing w:after="0"/>
      <w:jc w:val="center"/>
    </w:pPr>
    <w:rPr>
      <w:rFonts w:cs="Calibri"/>
      <w:szCs w:val="24"/>
    </w:rPr>
  </w:style>
  <w:style w:type="paragraph" w:customStyle="1" w:styleId="CaptionExample">
    <w:name w:val="Caption Example"/>
    <w:basedOn w:val="Caption"/>
    <w:next w:val="BodyText"/>
    <w:qFormat/>
  </w:style>
  <w:style w:type="paragraph" w:customStyle="1" w:styleId="SubCaption">
    <w:name w:val="Sub Caption"/>
    <w:basedOn w:val="Caption"/>
    <w:next w:val="BodyText"/>
    <w:qFormat/>
    <w:rPr>
      <w:b w:val="0"/>
      <w:sz w:val="22"/>
    </w:rPr>
  </w:style>
  <w:style w:type="paragraph" w:customStyle="1" w:styleId="Default">
    <w:name w:val="Default"/>
    <w:qFormat/>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References">
    <w:name w:val="References"/>
    <w:qFormat/>
    <w:pPr>
      <w:spacing w:after="120"/>
      <w:ind w:left="510" w:hanging="510"/>
      <w:jc w:val="both"/>
    </w:pPr>
    <w:rPr>
      <w:sz w:val="24"/>
      <w:szCs w:val="22"/>
      <w:lang w:val="id-ID" w:eastAsia="en-US"/>
    </w:rPr>
  </w:style>
  <w:style w:type="paragraph" w:customStyle="1" w:styleId="PTIIKBodyTextFirstIndent">
    <w:name w:val="PTIIK Body Text First Indent"/>
    <w:basedOn w:val="BodyTextFirstIndent"/>
    <w:qFormat/>
    <w:pPr>
      <w:ind w:firstLine="357"/>
    </w:pPr>
    <w:rPr>
      <w:rFonts w:cs="Times New Roman"/>
      <w:szCs w:val="20"/>
      <w:lang w:val="zh-CN" w:eastAsia="zh-CN"/>
    </w:rPr>
  </w:style>
  <w:style w:type="character" w:customStyle="1" w:styleId="CommentTextChar">
    <w:name w:val="Comment Text Char"/>
    <w:link w:val="CommentText"/>
    <w:uiPriority w:val="99"/>
    <w:semiHidden/>
    <w:rPr>
      <w:lang w:val="id-ID"/>
    </w:rPr>
  </w:style>
  <w:style w:type="character" w:customStyle="1" w:styleId="CommentSubjectChar">
    <w:name w:val="Comment Subject Char"/>
    <w:link w:val="CommentSubject"/>
    <w:uiPriority w:val="99"/>
    <w:semiHidden/>
    <w:rPr>
      <w:b/>
      <w:bCs/>
      <w:lang w:val="id-ID"/>
    </w:rPr>
  </w:style>
  <w:style w:type="paragraph" w:customStyle="1" w:styleId="BodyTextManyIndents">
    <w:name w:val="Body Text Many Indents"/>
    <w:basedOn w:val="BodyText"/>
    <w:qFormat/>
    <w:pPr>
      <w:ind w:left="4536"/>
    </w:pPr>
    <w:rPr>
      <w:rFonts w:cs="Calibri"/>
      <w:szCs w:val="24"/>
    </w:rPr>
  </w:style>
  <w:style w:type="paragraph" w:customStyle="1" w:styleId="AcademicRequirement">
    <w:name w:val="Academic Requirement"/>
    <w:basedOn w:val="NormalCentered"/>
    <w:qFormat/>
    <w:rPr>
      <w:sz w:val="28"/>
      <w:lang w:val="en-US"/>
    </w:rPr>
  </w:style>
  <w:style w:type="character" w:customStyle="1" w:styleId="BodyTextIndent2Char">
    <w:name w:val="Body Text Indent 2 Char"/>
    <w:basedOn w:val="DefaultParagraphFont"/>
    <w:link w:val="BodyTextIndent2"/>
    <w:uiPriority w:val="99"/>
    <w:rPr>
      <w:sz w:val="24"/>
      <w:szCs w:val="22"/>
      <w:lang w:val="id-ID"/>
    </w:rPr>
  </w:style>
  <w:style w:type="paragraph" w:customStyle="1" w:styleId="SourceCode">
    <w:name w:val="Source Code"/>
    <w:basedOn w:val="BodyText"/>
    <w:qFormat/>
    <w:pPr>
      <w:spacing w:after="0"/>
    </w:pPr>
    <w:rPr>
      <w:rFonts w:ascii="Courier New" w:hAnsi="Courier New"/>
      <w:sz w:val="18"/>
    </w:rPr>
  </w:style>
  <w:style w:type="character" w:customStyle="1" w:styleId="BodyTextIndent3Char">
    <w:name w:val="Body Text Indent 3 Char"/>
    <w:basedOn w:val="DefaultParagraphFont"/>
    <w:link w:val="BodyTextIndent3"/>
    <w:uiPriority w:val="99"/>
    <w:qFormat/>
    <w:rPr>
      <w:sz w:val="24"/>
      <w:szCs w:val="16"/>
      <w:lang w:val="id-ID"/>
    </w:rPr>
  </w:style>
  <w:style w:type="paragraph" w:customStyle="1" w:styleId="BodyTextUnderlined">
    <w:name w:val="Body Text Underlined"/>
    <w:basedOn w:val="BodyText"/>
    <w:qFormat/>
    <w:rPr>
      <w:u w:val="single"/>
      <w:lang w:val="sv-SE"/>
    </w:rPr>
  </w:style>
  <w:style w:type="paragraph" w:customStyle="1" w:styleId="TableColumnTitle">
    <w:name w:val="Table Column Title"/>
    <w:basedOn w:val="Normal"/>
    <w:qFormat/>
    <w:rPr>
      <w:b/>
      <w:sz w:val="20"/>
      <w:szCs w:val="20"/>
      <w:lang w:val="en-US"/>
    </w:rPr>
  </w:style>
  <w:style w:type="paragraph" w:customStyle="1" w:styleId="TableContent">
    <w:name w:val="Table Content"/>
    <w:basedOn w:val="Normal"/>
    <w:qFormat/>
    <w:rPr>
      <w:rFonts w:cs="Consolas"/>
      <w:sz w:val="20"/>
    </w:rPr>
  </w:style>
  <w:style w:type="paragraph" w:customStyle="1" w:styleId="ReferenceIndented2">
    <w:name w:val="Reference Indented 2"/>
    <w:basedOn w:val="Normal"/>
    <w:qFormat/>
    <w:pPr>
      <w:ind w:left="1190" w:hanging="510"/>
      <w:jc w:val="lowKashida"/>
    </w:pPr>
    <w:rPr>
      <w:lang w:val="en-US"/>
    </w:rPr>
  </w:style>
  <w:style w:type="paragraph" w:customStyle="1" w:styleId="Style16">
    <w:name w:val="Style 16"/>
    <w:basedOn w:val="Normal"/>
    <w:uiPriority w:val="99"/>
    <w:pPr>
      <w:widowControl w:val="0"/>
      <w:autoSpaceDE w:val="0"/>
      <w:autoSpaceDN w:val="0"/>
      <w:spacing w:after="0"/>
      <w:ind w:left="720" w:hanging="360"/>
    </w:pPr>
    <w:rPr>
      <w:rFonts w:ascii="Arial" w:eastAsia="Times New Roman" w:hAnsi="Arial"/>
      <w:sz w:val="20"/>
      <w:szCs w:val="20"/>
      <w:lang w:val="en-US"/>
    </w:rPr>
  </w:style>
  <w:style w:type="paragraph" w:customStyle="1" w:styleId="TOCHeading1">
    <w:name w:val="TOC Heading1"/>
    <w:basedOn w:val="Heading1"/>
    <w:next w:val="Normal"/>
    <w:uiPriority w:val="39"/>
    <w:unhideWhenUsed/>
    <w:qFormat/>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Style24">
    <w:name w:val="_Style 24"/>
    <w:basedOn w:val="TableNormal"/>
    <w:qFormat/>
    <w:tblPr>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51A2C"/>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s.statcounter.com/os-market-share/mobile/indonesia" TargetMode="External"/><Relationship Id="rId21" Type="http://schemas.openxmlformats.org/officeDocument/2006/relationships/image" Target="media/image12.png"/><Relationship Id="rId34" Type="http://schemas.openxmlformats.org/officeDocument/2006/relationships/hyperlink" Target="https://eprints.utdi.ac.id/4908/" TargetMode="External"/><Relationship Id="rId42" Type="http://schemas.openxmlformats.org/officeDocument/2006/relationships/hyperlink" Target="http://repository.upnjatim.ac.id/6529/" TargetMode="External"/><Relationship Id="rId47" Type="http://schemas.openxmlformats.org/officeDocument/2006/relationships/hyperlink" Target="https://eprints.utdi.ac.id/8733/" TargetMode="External"/><Relationship Id="rId50" Type="http://schemas.openxmlformats.org/officeDocument/2006/relationships/hyperlink" Target="https://firebase.google.com/docs/auth/android/start" TargetMode="External"/><Relationship Id="rId55" Type="http://schemas.openxmlformats.org/officeDocument/2006/relationships/hyperlink" Target="https://firebase.google.com/docs/storage/android/start" TargetMode="External"/><Relationship Id="rId63" Type="http://schemas.openxmlformats.org/officeDocument/2006/relationships/hyperlink" Target="https://www.romanpichler.com/blog/personas-epics-user-stories/" TargetMode="External"/><Relationship Id="rId68" Type="http://schemas.openxmlformats.org/officeDocument/2006/relationships/hyperlink" Target="https://developer.android.com/about/versions/lollipop/android-5.0" TargetMode="External"/><Relationship Id="rId76" Type="http://schemas.openxmlformats.org/officeDocument/2006/relationships/image" Target="media/image32.png"/><Relationship Id="rId84"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researchgate.net/publication/338819838_Pemrograman_Aplikasi_Android" TargetMode="External"/><Relationship Id="rId40" Type="http://schemas.openxmlformats.org/officeDocument/2006/relationships/hyperlink" Target="https://docs.google.com/spreadsheets/d/141gI535YMwryl7sANbOwdk1XW6grMyn6G1Bad3bnOwk/edit?usp=sharing" TargetMode="External"/><Relationship Id="rId45" Type="http://schemas.openxmlformats.org/officeDocument/2006/relationships/hyperlink" Target="https://online-journals.org/index.php/i-jim/article/view/5570" TargetMode="External"/><Relationship Id="rId53" Type="http://schemas.openxmlformats.org/officeDocument/2006/relationships/hyperlink" Target="https://firebase.google.com/docs/firestore/quickstart" TargetMode="External"/><Relationship Id="rId58" Type="http://schemas.openxmlformats.org/officeDocument/2006/relationships/hyperlink" Target="http://openjournal.unpam.ac.id/index.php/JTSI/article/view/11992/pdf" TargetMode="External"/><Relationship Id="rId66" Type="http://schemas.openxmlformats.org/officeDocument/2006/relationships/hyperlink" Target="http://library.binus.ac.id/Collections/ethesis_detail.aspx?ethesisid=2015-2-02064-DS" TargetMode="External"/><Relationship Id="rId74" Type="http://schemas.openxmlformats.org/officeDocument/2006/relationships/image" Target="media/image30.png"/><Relationship Id="rId79" Type="http://schemas.openxmlformats.org/officeDocument/2006/relationships/image" Target="media/image35.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jurnal.umk.ac.id/index.php/simet/article/view/2725/1654" TargetMode="External"/><Relationship Id="rId82" Type="http://schemas.openxmlformats.org/officeDocument/2006/relationships/image" Target="media/image38.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jurnal.nusaputra.ac.id/rekayasa/uploads/paper/2e89e-jurnal-skripsi-finish-lina.pdf" TargetMode="External"/><Relationship Id="rId43" Type="http://schemas.openxmlformats.org/officeDocument/2006/relationships/hyperlink" Target="https://123dok.com/document/1y9vkvwq-analisis-kebutuhan-perlengkapan-bengkel-otomotif-smk-swasta-karanganyar.html" TargetMode="External"/><Relationship Id="rId48" Type="http://schemas.openxmlformats.org/officeDocument/2006/relationships/hyperlink" Target="https://firebase.google.com/products-build" TargetMode="External"/><Relationship Id="rId56" Type="http://schemas.openxmlformats.org/officeDocument/2006/relationships/hyperlink" Target="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 TargetMode="External"/><Relationship Id="rId64" Type="http://schemas.openxmlformats.org/officeDocument/2006/relationships/hyperlink" Target="https://www.justinmind.com/blog/user-personas-scenarios-user-stories-and-storyboards-whats-the-difference/" TargetMode="External"/><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hyperlink" Target="https://firebase.google.com/docs/auth/android/firebaseui" TargetMode="External"/><Relationship Id="rId72" Type="http://schemas.openxmlformats.org/officeDocument/2006/relationships/image" Target="media/image28.png"/><Relationship Id="rId80" Type="http://schemas.openxmlformats.org/officeDocument/2006/relationships/image" Target="media/image36.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eprints.ums.ac.id/24179/" TargetMode="External"/><Relationship Id="rId46" Type="http://schemas.openxmlformats.org/officeDocument/2006/relationships/hyperlink" Target="https://eprints.utdi.ac.id/4897/" TargetMode="External"/><Relationship Id="rId59" Type="http://schemas.openxmlformats.org/officeDocument/2006/relationships/hyperlink" Target="https://eprints.utdi.ac.id/9083/" TargetMode="External"/><Relationship Id="rId67" Type="http://schemas.openxmlformats.org/officeDocument/2006/relationships/hyperlink" Target="https://balitbangsdm.kominfo.go.id/publikasi_360_3_187" TargetMode="External"/><Relationship Id="rId20" Type="http://schemas.openxmlformats.org/officeDocument/2006/relationships/image" Target="media/image11.png"/><Relationship Id="rId41" Type="http://schemas.openxmlformats.org/officeDocument/2006/relationships/hyperlink" Target="https://j-ptiik.ub.ac.id/index.php/j-ptiik/article/view/10464/4642" TargetMode="External"/><Relationship Id="rId54" Type="http://schemas.openxmlformats.org/officeDocument/2006/relationships/hyperlink" Target="https://firebase.google.com/docs/firestore/quickstart" TargetMode="External"/><Relationship Id="rId62" Type="http://schemas.openxmlformats.org/officeDocument/2006/relationships/hyperlink" Target="https://www.researchgate.net/publication/228593520_SUS_A_quick_and_dirty_usability_scale" TargetMode="External"/><Relationship Id="rId70" Type="http://schemas.openxmlformats.org/officeDocument/2006/relationships/image" Target="media/image26.png"/><Relationship Id="rId75" Type="http://schemas.openxmlformats.org/officeDocument/2006/relationships/image" Target="media/image31.png"/><Relationship Id="rId83"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space.uii.ac.id/bitstream/handle/123456789/3781/04%20abstract.pdf?sequence=5&amp;isAllowed=y" TargetMode="External"/><Relationship Id="rId49" Type="http://schemas.openxmlformats.org/officeDocument/2006/relationships/hyperlink" Target="https://firebase.google.com/products/auth" TargetMode="External"/><Relationship Id="rId57" Type="http://schemas.openxmlformats.org/officeDocument/2006/relationships/hyperlink" Target="https://www.academia.edu/4844015/Metode_pengembangan_perangkat_lunak" TargetMode="External"/><Relationship Id="rId10" Type="http://schemas.openxmlformats.org/officeDocument/2006/relationships/hyperlink" Target="https://etd.unsyiah.ac.id/index.php?author=%22Tomy+Inri+Akbar+Lingga%22&amp;search=Search" TargetMode="External"/><Relationship Id="rId31" Type="http://schemas.openxmlformats.org/officeDocument/2006/relationships/image" Target="media/image22.png"/><Relationship Id="rId44" Type="http://schemas.openxmlformats.org/officeDocument/2006/relationships/hyperlink" Target="http://repo.darmajaya.ac.id/6064/" TargetMode="External"/><Relationship Id="rId52" Type="http://schemas.openxmlformats.org/officeDocument/2006/relationships/hyperlink" Target="https://firebase.google.com/products/firestore" TargetMode="External"/><Relationship Id="rId60" Type="http://schemas.openxmlformats.org/officeDocument/2006/relationships/hyperlink" Target="https://qatestlab.com/resources/knowledge-center/scenario-based-testing/" TargetMode="External"/><Relationship Id="rId65" Type="http://schemas.openxmlformats.org/officeDocument/2006/relationships/hyperlink" Target="https://www.soapui.org/learn/functional-testing/scenario-based-testing/" TargetMode="External"/><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B8C44E3-018F-4E23-842A-94D58F291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10857</Words>
  <Characters>61891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72603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Ziyad Al Maududi</cp:lastModifiedBy>
  <cp:revision>263</cp:revision>
  <cp:lastPrinted>2022-10-07T09:49:00Z</cp:lastPrinted>
  <dcterms:created xsi:type="dcterms:W3CDTF">2018-09-30T11:40:00Z</dcterms:created>
  <dcterms:modified xsi:type="dcterms:W3CDTF">2022-10-07T10:19:00Z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3FE050E5B824467899B5D6376D9F77E6</vt:lpwstr>
  </property>
</Properties>
</file>